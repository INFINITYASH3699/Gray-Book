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72B5F7" w14:textId="77777777" w:rsidR="00372738" w:rsidRDefault="00000000">
      <w:pPr>
        <w:spacing w:before="71" w:line="242" w:lineRule="auto"/>
        <w:ind w:left="2514" w:right="2190"/>
        <w:jc w:val="center"/>
        <w:rPr>
          <w:sz w:val="26"/>
        </w:rPr>
      </w:pPr>
      <w:r>
        <w:rPr>
          <w:sz w:val="26"/>
        </w:rPr>
        <w:t>Six Months Industry</w:t>
      </w:r>
      <w:r>
        <w:rPr>
          <w:spacing w:val="-1"/>
          <w:sz w:val="26"/>
        </w:rPr>
        <w:t xml:space="preserve"> </w:t>
      </w:r>
      <w:r>
        <w:rPr>
          <w:sz w:val="26"/>
        </w:rPr>
        <w:t xml:space="preserve">Internship Report </w:t>
      </w:r>
      <w:r>
        <w:rPr>
          <w:spacing w:val="-6"/>
          <w:sz w:val="26"/>
        </w:rPr>
        <w:t>On</w:t>
      </w:r>
    </w:p>
    <w:p w14:paraId="74BB9BCB" w14:textId="77777777" w:rsidR="00372738" w:rsidRDefault="00000000">
      <w:pPr>
        <w:spacing w:line="297" w:lineRule="exact"/>
        <w:ind w:left="816" w:right="494"/>
        <w:jc w:val="center"/>
        <w:rPr>
          <w:sz w:val="26"/>
        </w:rPr>
      </w:pPr>
      <w:r>
        <w:rPr>
          <w:noProof/>
          <w:sz w:val="26"/>
        </w:rPr>
        <mc:AlternateContent>
          <mc:Choice Requires="wps">
            <w:drawing>
              <wp:anchor distT="0" distB="0" distL="0" distR="0" simplePos="0" relativeHeight="251643904" behindDoc="1" locked="0" layoutInCell="1" allowOverlap="1" wp14:anchorId="0D14C6D2" wp14:editId="711C212E">
                <wp:simplePos x="0" y="0"/>
                <wp:positionH relativeFrom="page">
                  <wp:posOffset>1601470</wp:posOffset>
                </wp:positionH>
                <wp:positionV relativeFrom="paragraph">
                  <wp:posOffset>207645</wp:posOffset>
                </wp:positionV>
                <wp:extent cx="5001895" cy="17145"/>
                <wp:effectExtent l="0" t="0" r="0" b="0"/>
                <wp:wrapTopAndBottom/>
                <wp:docPr id="1" name="Graphic 1"/>
                <wp:cNvGraphicFramePr/>
                <a:graphic xmlns:a="http://schemas.openxmlformats.org/drawingml/2006/main">
                  <a:graphicData uri="http://schemas.microsoft.com/office/word/2010/wordprocessingShape">
                    <wps:wsp>
                      <wps:cNvSpPr/>
                      <wps:spPr>
                        <a:xfrm>
                          <a:off x="0" y="0"/>
                          <a:ext cx="5001895" cy="17145"/>
                        </a:xfrm>
                        <a:custGeom>
                          <a:avLst/>
                          <a:gdLst/>
                          <a:ahLst/>
                          <a:cxnLst/>
                          <a:rect l="l" t="t" r="r" b="b"/>
                          <a:pathLst>
                            <a:path w="5001895" h="17145">
                              <a:moveTo>
                                <a:pt x="5001768" y="16763"/>
                              </a:moveTo>
                              <a:lnTo>
                                <a:pt x="0" y="16763"/>
                              </a:lnTo>
                              <a:lnTo>
                                <a:pt x="0" y="0"/>
                              </a:lnTo>
                              <a:lnTo>
                                <a:pt x="5001768" y="0"/>
                              </a:lnTo>
                              <a:lnTo>
                                <a:pt x="5001768" y="16763"/>
                              </a:lnTo>
                              <a:close/>
                            </a:path>
                          </a:pathLst>
                        </a:custGeom>
                        <a:solidFill>
                          <a:srgbClr val="000000"/>
                        </a:solidFill>
                      </wps:spPr>
                      <wps:bodyPr wrap="square" lIns="0" tIns="0" rIns="0" bIns="0" rtlCol="0">
                        <a:noAutofit/>
                      </wps:bodyPr>
                    </wps:wsp>
                  </a:graphicData>
                </a:graphic>
              </wp:anchor>
            </w:drawing>
          </mc:Choice>
          <mc:Fallback>
            <w:pict>
              <v:shape w14:anchorId="6406B1E9" id="Graphic 1" o:spid="_x0000_s1026" style="position:absolute;margin-left:126.1pt;margin-top:16.35pt;width:393.85pt;height:1.35pt;z-index:-251672576;visibility:visible;mso-wrap-style:square;mso-wrap-distance-left:0;mso-wrap-distance-top:0;mso-wrap-distance-right:0;mso-wrap-distance-bottom:0;mso-position-horizontal:absolute;mso-position-horizontal-relative:page;mso-position-vertical:absolute;mso-position-vertical-relative:text;v-text-anchor:top" coordsize="5001895,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" path="m5001768,16763l,16763,,,5001768,r,16763xe" fillcolor="black" stroked="f">
                <v:path arrowok="t"/>
                <w10:wrap type="topAndBottom" anchorx="page"/>
              </v:shape>
            </w:pict>
          </mc:Fallback>
        </mc:AlternateContent>
      </w:r>
      <w:r>
        <w:rPr>
          <w:sz w:val="26"/>
        </w:rPr>
        <w:t>Trailblazing</w:t>
      </w:r>
      <w:r>
        <w:rPr>
          <w:spacing w:val="4"/>
          <w:sz w:val="26"/>
        </w:rPr>
        <w:t xml:space="preserve"> </w:t>
      </w:r>
      <w:r>
        <w:rPr>
          <w:sz w:val="26"/>
        </w:rPr>
        <w:t>the</w:t>
      </w:r>
      <w:r>
        <w:rPr>
          <w:spacing w:val="3"/>
          <w:sz w:val="26"/>
        </w:rPr>
        <w:t xml:space="preserve"> </w:t>
      </w:r>
      <w:r>
        <w:rPr>
          <w:sz w:val="26"/>
        </w:rPr>
        <w:t>Salesforce</w:t>
      </w:r>
      <w:r>
        <w:rPr>
          <w:spacing w:val="4"/>
          <w:sz w:val="26"/>
        </w:rPr>
        <w:t xml:space="preserve"> </w:t>
      </w:r>
      <w:r>
        <w:rPr>
          <w:sz w:val="26"/>
        </w:rPr>
        <w:t>Frontier:</w:t>
      </w:r>
      <w:r>
        <w:rPr>
          <w:spacing w:val="5"/>
          <w:sz w:val="26"/>
        </w:rPr>
        <w:t xml:space="preserve"> </w:t>
      </w:r>
      <w:r>
        <w:rPr>
          <w:sz w:val="26"/>
        </w:rPr>
        <w:t>Building</w:t>
      </w:r>
      <w:r>
        <w:rPr>
          <w:spacing w:val="8"/>
          <w:sz w:val="26"/>
        </w:rPr>
        <w:t xml:space="preserve"> </w:t>
      </w:r>
      <w:r>
        <w:rPr>
          <w:sz w:val="26"/>
        </w:rPr>
        <w:t>Business</w:t>
      </w:r>
      <w:r>
        <w:rPr>
          <w:spacing w:val="6"/>
          <w:sz w:val="26"/>
        </w:rPr>
        <w:t xml:space="preserve"> </w:t>
      </w:r>
      <w:r>
        <w:rPr>
          <w:spacing w:val="-2"/>
          <w:sz w:val="26"/>
        </w:rPr>
        <w:t>Applications</w:t>
      </w:r>
    </w:p>
    <w:p w14:paraId="5C54BD7F" w14:textId="77777777" w:rsidR="00372738" w:rsidRDefault="00000000">
      <w:pPr>
        <w:spacing w:before="297"/>
        <w:ind w:left="2514" w:right="2194"/>
        <w:jc w:val="center"/>
        <w:rPr>
          <w:sz w:val="26"/>
        </w:rPr>
      </w:pPr>
      <w:r>
        <w:rPr>
          <w:spacing w:val="-5"/>
          <w:sz w:val="26"/>
        </w:rPr>
        <w:t>At</w:t>
      </w:r>
    </w:p>
    <w:p w14:paraId="39F689A1" w14:textId="03FF1F8D" w:rsidR="00372738" w:rsidRDefault="00B97B9C" w:rsidP="00B97B9C">
      <w:pPr>
        <w:pStyle w:val="BodyText"/>
        <w:spacing w:before="219"/>
        <w:jc w:val="center"/>
        <w:rPr>
          <w:sz w:val="20"/>
        </w:rPr>
      </w:pPr>
      <w:r>
        <w:rPr>
          <w:noProof/>
          <w:sz w:val="20"/>
        </w:rPr>
        <w:drawing>
          <wp:inline distT="0" distB="0" distL="0" distR="0" wp14:anchorId="5929EF25" wp14:editId="460FFC21">
            <wp:extent cx="1272540" cy="471301"/>
            <wp:effectExtent l="0" t="0" r="3810" b="5080"/>
            <wp:docPr id="4703674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6466" cy="480162"/>
                    </a:xfrm>
                    <a:prstGeom prst="rect">
                      <a:avLst/>
                    </a:prstGeom>
                    <a:noFill/>
                    <a:ln>
                      <a:noFill/>
                    </a:ln>
                  </pic:spPr>
                </pic:pic>
              </a:graphicData>
            </a:graphic>
          </wp:inline>
        </w:drawing>
      </w:r>
    </w:p>
    <w:p w14:paraId="420AACD2" w14:textId="76C3CD9D" w:rsidR="00372738" w:rsidRDefault="00B97B9C">
      <w:pPr>
        <w:spacing w:before="229" w:line="600" w:lineRule="atLeast"/>
        <w:ind w:left="2771" w:right="2445"/>
        <w:jc w:val="center"/>
        <w:rPr>
          <w:sz w:val="26"/>
        </w:rPr>
      </w:pPr>
      <w:proofErr w:type="spellStart"/>
      <w:r>
        <w:rPr>
          <w:sz w:val="26"/>
        </w:rPr>
        <w:t>Atorix</w:t>
      </w:r>
      <w:proofErr w:type="spellEnd"/>
      <w:r>
        <w:rPr>
          <w:sz w:val="26"/>
        </w:rPr>
        <w:t xml:space="preserve"> IT Solutions</w:t>
      </w:r>
      <w:r w:rsidR="00000000">
        <w:rPr>
          <w:sz w:val="26"/>
        </w:rPr>
        <w:t>, Pune Submitted by</w:t>
      </w:r>
    </w:p>
    <w:p w14:paraId="2E94CB22" w14:textId="0A45E4B2" w:rsidR="00372738" w:rsidRDefault="00B97B9C">
      <w:pPr>
        <w:spacing w:before="8" w:line="244" w:lineRule="auto"/>
        <w:ind w:left="2768" w:right="2445"/>
        <w:jc w:val="center"/>
        <w:rPr>
          <w:sz w:val="26"/>
        </w:rPr>
      </w:pPr>
      <w:r>
        <w:rPr>
          <w:sz w:val="26"/>
        </w:rPr>
        <w:t>Yash Bharat Hulle</w:t>
      </w:r>
    </w:p>
    <w:p w14:paraId="1D419ED6" w14:textId="77777777" w:rsidR="00372738" w:rsidRDefault="00000000">
      <w:pPr>
        <w:spacing w:line="296" w:lineRule="exact"/>
        <w:ind w:left="2514" w:right="2193"/>
        <w:jc w:val="center"/>
        <w:rPr>
          <w:sz w:val="26"/>
        </w:rPr>
      </w:pPr>
      <w:r>
        <w:rPr>
          <w:sz w:val="26"/>
        </w:rPr>
        <w:t>Under</w:t>
      </w:r>
      <w:r>
        <w:rPr>
          <w:spacing w:val="1"/>
          <w:sz w:val="26"/>
        </w:rPr>
        <w:t xml:space="preserve"> </w:t>
      </w:r>
      <w:r>
        <w:rPr>
          <w:sz w:val="26"/>
        </w:rPr>
        <w:t>the</w:t>
      </w:r>
      <w:r>
        <w:rPr>
          <w:spacing w:val="7"/>
          <w:sz w:val="26"/>
        </w:rPr>
        <w:t xml:space="preserve"> </w:t>
      </w:r>
      <w:r>
        <w:rPr>
          <w:sz w:val="26"/>
        </w:rPr>
        <w:t>Guidance</w:t>
      </w:r>
      <w:r>
        <w:rPr>
          <w:spacing w:val="4"/>
          <w:sz w:val="26"/>
        </w:rPr>
        <w:t xml:space="preserve"> </w:t>
      </w:r>
      <w:r>
        <w:rPr>
          <w:spacing w:val="-5"/>
          <w:sz w:val="26"/>
        </w:rPr>
        <w:t>of</w:t>
      </w:r>
    </w:p>
    <w:p w14:paraId="79773627" w14:textId="77777777" w:rsidR="00372738" w:rsidRDefault="00372738">
      <w:pPr>
        <w:pStyle w:val="BodyText"/>
        <w:rPr>
          <w:sz w:val="26"/>
        </w:rPr>
      </w:pPr>
    </w:p>
    <w:p w14:paraId="6D658222" w14:textId="77777777" w:rsidR="00372738" w:rsidRDefault="00372738">
      <w:pPr>
        <w:pStyle w:val="BodyText"/>
        <w:rPr>
          <w:sz w:val="26"/>
        </w:rPr>
      </w:pPr>
    </w:p>
    <w:p w14:paraId="6A3E37E1" w14:textId="77777777" w:rsidR="00372738" w:rsidRDefault="00372738">
      <w:pPr>
        <w:pStyle w:val="BodyText"/>
        <w:rPr>
          <w:sz w:val="26"/>
        </w:rPr>
      </w:pPr>
    </w:p>
    <w:p w14:paraId="6FF2915F" w14:textId="77777777" w:rsidR="00372738" w:rsidRDefault="00372738">
      <w:pPr>
        <w:pStyle w:val="BodyText"/>
        <w:spacing w:before="17"/>
        <w:rPr>
          <w:sz w:val="26"/>
        </w:rPr>
      </w:pPr>
    </w:p>
    <w:p w14:paraId="47BFD329" w14:textId="77777777" w:rsidR="00372738" w:rsidRDefault="00000000">
      <w:pPr>
        <w:tabs>
          <w:tab w:val="left" w:pos="6015"/>
          <w:tab w:val="left" w:pos="6163"/>
        </w:tabs>
        <w:spacing w:line="244" w:lineRule="auto"/>
        <w:ind w:left="748" w:right="474"/>
        <w:jc w:val="center"/>
        <w:rPr>
          <w:sz w:val="26"/>
        </w:rPr>
      </w:pPr>
      <w:r>
        <w:rPr>
          <w:sz w:val="26"/>
        </w:rPr>
        <w:t>Prof. Sadashiv Badiger</w:t>
      </w:r>
      <w:r>
        <w:rPr>
          <w:sz w:val="26"/>
        </w:rPr>
        <w:tab/>
        <w:t>Mr.</w:t>
      </w:r>
      <w:r>
        <w:rPr>
          <w:spacing w:val="-4"/>
          <w:sz w:val="26"/>
        </w:rPr>
        <w:t xml:space="preserve"> </w:t>
      </w:r>
      <w:r>
        <w:rPr>
          <w:sz w:val="26"/>
        </w:rPr>
        <w:t>Abhijeet</w:t>
      </w:r>
      <w:r>
        <w:rPr>
          <w:spacing w:val="-3"/>
          <w:sz w:val="26"/>
        </w:rPr>
        <w:t xml:space="preserve"> </w:t>
      </w:r>
      <w:proofErr w:type="spellStart"/>
      <w:r>
        <w:rPr>
          <w:sz w:val="26"/>
        </w:rPr>
        <w:t>ManePatil</w:t>
      </w:r>
      <w:proofErr w:type="spellEnd"/>
      <w:r>
        <w:rPr>
          <w:sz w:val="26"/>
        </w:rPr>
        <w:t xml:space="preserve"> (Internal Guide)</w:t>
      </w:r>
      <w:r>
        <w:rPr>
          <w:sz w:val="26"/>
        </w:rPr>
        <w:tab/>
      </w:r>
      <w:r>
        <w:rPr>
          <w:sz w:val="26"/>
        </w:rPr>
        <w:tab/>
        <w:t>(External Guide)</w:t>
      </w:r>
    </w:p>
    <w:p w14:paraId="2514AA3B" w14:textId="77777777" w:rsidR="00372738" w:rsidRDefault="00372738">
      <w:pPr>
        <w:pStyle w:val="BodyText"/>
        <w:rPr>
          <w:sz w:val="20"/>
        </w:rPr>
      </w:pPr>
    </w:p>
    <w:p w14:paraId="24D36736" w14:textId="77777777" w:rsidR="00372738" w:rsidRDefault="00372738">
      <w:pPr>
        <w:pStyle w:val="BodyText"/>
        <w:rPr>
          <w:sz w:val="20"/>
        </w:rPr>
      </w:pPr>
    </w:p>
    <w:p w14:paraId="5D2B4AEC" w14:textId="77777777" w:rsidR="00372738" w:rsidRDefault="00000000">
      <w:pPr>
        <w:pStyle w:val="BodyText"/>
        <w:spacing w:before="69"/>
        <w:jc w:val="center"/>
        <w:rPr>
          <w:sz w:val="20"/>
        </w:rPr>
      </w:pPr>
      <w:r>
        <w:rPr>
          <w:rFonts w:eastAsia="SimSun"/>
          <w:noProof/>
          <w:sz w:val="24"/>
          <w:szCs w:val="24"/>
        </w:rPr>
        <w:drawing>
          <wp:inline distT="0" distB="0" distL="114300" distR="114300" wp14:anchorId="32ECC060" wp14:editId="3F9CE723">
            <wp:extent cx="1376680" cy="594995"/>
            <wp:effectExtent l="0" t="0" r="13970" b="14605"/>
            <wp:docPr id="4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descr="IMG_256"/>
                    <pic:cNvPicPr>
                      <a:picLocks noChangeAspect="1"/>
                    </pic:cNvPicPr>
                  </pic:nvPicPr>
                  <pic:blipFill>
                    <a:blip r:embed="rId10"/>
                    <a:stretch>
                      <a:fillRect/>
                    </a:stretch>
                  </pic:blipFill>
                  <pic:spPr>
                    <a:xfrm>
                      <a:off x="0" y="0"/>
                      <a:ext cx="1376680" cy="594995"/>
                    </a:xfrm>
                    <a:prstGeom prst="rect">
                      <a:avLst/>
                    </a:prstGeom>
                    <a:noFill/>
                    <a:ln w="9525">
                      <a:noFill/>
                    </a:ln>
                  </pic:spPr>
                </pic:pic>
              </a:graphicData>
            </a:graphic>
          </wp:inline>
        </w:drawing>
      </w:r>
    </w:p>
    <w:p w14:paraId="60E62470" w14:textId="77777777" w:rsidR="00372738" w:rsidRDefault="00372738">
      <w:pPr>
        <w:pStyle w:val="BodyText"/>
        <w:rPr>
          <w:sz w:val="26"/>
        </w:rPr>
      </w:pPr>
    </w:p>
    <w:p w14:paraId="7810BB52" w14:textId="77777777" w:rsidR="00372738" w:rsidRDefault="00372738">
      <w:pPr>
        <w:pStyle w:val="BodyText"/>
        <w:rPr>
          <w:sz w:val="26"/>
        </w:rPr>
      </w:pPr>
    </w:p>
    <w:p w14:paraId="34EF2270" w14:textId="77777777" w:rsidR="00372738" w:rsidRDefault="00372738">
      <w:pPr>
        <w:pStyle w:val="BodyText"/>
        <w:spacing w:before="210"/>
        <w:rPr>
          <w:sz w:val="26"/>
        </w:rPr>
      </w:pPr>
    </w:p>
    <w:p w14:paraId="55090105" w14:textId="77777777" w:rsidR="00372738" w:rsidRDefault="00000000">
      <w:pPr>
        <w:ind w:left="2514" w:right="2198"/>
        <w:jc w:val="both"/>
        <w:rPr>
          <w:spacing w:val="-2"/>
          <w:sz w:val="26"/>
        </w:rPr>
      </w:pPr>
      <w:r>
        <w:rPr>
          <w:sz w:val="26"/>
        </w:rPr>
        <w:t>Department</w:t>
      </w:r>
      <w:r>
        <w:rPr>
          <w:spacing w:val="6"/>
          <w:sz w:val="26"/>
        </w:rPr>
        <w:t xml:space="preserve"> </w:t>
      </w:r>
      <w:r>
        <w:rPr>
          <w:sz w:val="26"/>
        </w:rPr>
        <w:t>of</w:t>
      </w:r>
      <w:r>
        <w:rPr>
          <w:spacing w:val="8"/>
          <w:sz w:val="26"/>
        </w:rPr>
        <w:t xml:space="preserve"> </w:t>
      </w:r>
      <w:r>
        <w:rPr>
          <w:sz w:val="26"/>
        </w:rPr>
        <w:t>Computer</w:t>
      </w:r>
      <w:r>
        <w:rPr>
          <w:spacing w:val="5"/>
          <w:sz w:val="26"/>
        </w:rPr>
        <w:t xml:space="preserve"> Science</w:t>
      </w:r>
      <w:r>
        <w:rPr>
          <w:spacing w:val="-2"/>
          <w:sz w:val="26"/>
        </w:rPr>
        <w:t>,</w:t>
      </w:r>
    </w:p>
    <w:p w14:paraId="557910F4" w14:textId="77777777" w:rsidR="00372738" w:rsidRDefault="00000000">
      <w:pPr>
        <w:pStyle w:val="Heading1"/>
        <w:widowControl/>
        <w:shd w:val="clear" w:color="auto" w:fill="FFFFFF"/>
        <w:spacing w:line="480" w:lineRule="atLeast"/>
        <w:jc w:val="both"/>
        <w:rPr>
          <w:b w:val="0"/>
          <w:bCs w:val="0"/>
          <w:szCs w:val="22"/>
        </w:rPr>
      </w:pPr>
      <w:r>
        <w:rPr>
          <w:b w:val="0"/>
          <w:bCs w:val="0"/>
          <w:szCs w:val="22"/>
        </w:rPr>
        <w:t xml:space="preserve">G H </w:t>
      </w:r>
      <w:proofErr w:type="spellStart"/>
      <w:r>
        <w:rPr>
          <w:b w:val="0"/>
          <w:bCs w:val="0"/>
          <w:szCs w:val="22"/>
        </w:rPr>
        <w:t>Raisoni</w:t>
      </w:r>
      <w:proofErr w:type="spellEnd"/>
      <w:r>
        <w:rPr>
          <w:b w:val="0"/>
          <w:bCs w:val="0"/>
          <w:szCs w:val="22"/>
        </w:rPr>
        <w:t xml:space="preserve"> University, Amravati,</w:t>
      </w:r>
    </w:p>
    <w:p w14:paraId="208C4F50" w14:textId="201EA5AF" w:rsidR="00372738" w:rsidRDefault="00B97B9C">
      <w:pPr>
        <w:spacing w:before="4" w:line="244" w:lineRule="auto"/>
        <w:ind w:right="490" w:firstLineChars="1350" w:firstLine="3510"/>
        <w:jc w:val="both"/>
        <w:rPr>
          <w:sz w:val="26"/>
        </w:rPr>
      </w:pPr>
      <w:r>
        <w:rPr>
          <w:sz w:val="26"/>
        </w:rPr>
        <w:t>January</w:t>
      </w:r>
      <w:r w:rsidR="00000000">
        <w:rPr>
          <w:sz w:val="26"/>
        </w:rPr>
        <w:t>, 2025</w:t>
      </w:r>
    </w:p>
    <w:p w14:paraId="41CB6E67" w14:textId="77777777" w:rsidR="00372738" w:rsidRDefault="00000000">
      <w:pPr>
        <w:spacing w:line="291" w:lineRule="exact"/>
        <w:ind w:left="2514" w:right="2190" w:firstLineChars="200" w:firstLine="520"/>
        <w:jc w:val="both"/>
        <w:rPr>
          <w:sz w:val="26"/>
        </w:rPr>
      </w:pPr>
      <w:r>
        <w:rPr>
          <w:sz w:val="26"/>
        </w:rPr>
        <w:t>Academic</w:t>
      </w:r>
      <w:r>
        <w:rPr>
          <w:spacing w:val="7"/>
          <w:sz w:val="26"/>
        </w:rPr>
        <w:t xml:space="preserve"> </w:t>
      </w:r>
      <w:r>
        <w:rPr>
          <w:sz w:val="26"/>
        </w:rPr>
        <w:t>Year</w:t>
      </w:r>
      <w:r>
        <w:rPr>
          <w:spacing w:val="5"/>
          <w:sz w:val="26"/>
        </w:rPr>
        <w:t xml:space="preserve"> </w:t>
      </w:r>
      <w:r>
        <w:rPr>
          <w:sz w:val="26"/>
        </w:rPr>
        <w:t>2024-</w:t>
      </w:r>
      <w:r>
        <w:rPr>
          <w:spacing w:val="-7"/>
          <w:sz w:val="26"/>
        </w:rPr>
        <w:t>25</w:t>
      </w:r>
    </w:p>
    <w:p w14:paraId="3457440E" w14:textId="77777777" w:rsidR="00372738" w:rsidRDefault="00372738">
      <w:pPr>
        <w:spacing w:line="291" w:lineRule="exact"/>
        <w:jc w:val="center"/>
        <w:rPr>
          <w:sz w:val="26"/>
        </w:rPr>
        <w:sectPr w:rsidR="00372738">
          <w:type w:val="continuous"/>
          <w:pgSz w:w="12240" w:h="15840"/>
          <w:pgMar w:top="1280" w:right="1440" w:bottom="280" w:left="1800" w:header="720" w:footer="720" w:gutter="0"/>
          <w:cols w:space="720"/>
        </w:sectPr>
      </w:pPr>
    </w:p>
    <w:p w14:paraId="12DA9060" w14:textId="77777777" w:rsidR="00372738" w:rsidRDefault="00000000" w:rsidP="00B97B9C">
      <w:pPr>
        <w:pStyle w:val="BodyText"/>
        <w:jc w:val="center"/>
        <w:rPr>
          <w:sz w:val="20"/>
        </w:rPr>
      </w:pPr>
      <w:r>
        <w:rPr>
          <w:rFonts w:eastAsia="SimSun"/>
          <w:noProof/>
          <w:sz w:val="24"/>
          <w:szCs w:val="24"/>
        </w:rPr>
        <w:lastRenderedPageBreak/>
        <w:drawing>
          <wp:inline distT="0" distB="0" distL="114300" distR="114300" wp14:anchorId="015BEF67" wp14:editId="3EFBF30C">
            <wp:extent cx="2520950" cy="723900"/>
            <wp:effectExtent l="0" t="0" r="12700" b="0"/>
            <wp:docPr id="4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IMG_256"/>
                    <pic:cNvPicPr>
                      <a:picLocks noChangeAspect="1"/>
                    </pic:cNvPicPr>
                  </pic:nvPicPr>
                  <pic:blipFill>
                    <a:blip r:embed="rId10"/>
                    <a:stretch>
                      <a:fillRect/>
                    </a:stretch>
                  </pic:blipFill>
                  <pic:spPr>
                    <a:xfrm>
                      <a:off x="0" y="0"/>
                      <a:ext cx="2520950" cy="723900"/>
                    </a:xfrm>
                    <a:prstGeom prst="rect">
                      <a:avLst/>
                    </a:prstGeom>
                    <a:noFill/>
                    <a:ln w="9525">
                      <a:noFill/>
                    </a:ln>
                  </pic:spPr>
                </pic:pic>
              </a:graphicData>
            </a:graphic>
          </wp:inline>
        </w:drawing>
      </w:r>
    </w:p>
    <w:p w14:paraId="65E16AB2" w14:textId="77777777" w:rsidR="00372738" w:rsidRDefault="00372738">
      <w:pPr>
        <w:pStyle w:val="BodyText"/>
        <w:spacing w:before="181"/>
        <w:rPr>
          <w:sz w:val="26"/>
        </w:rPr>
      </w:pPr>
    </w:p>
    <w:p w14:paraId="13C714DF" w14:textId="77777777" w:rsidR="00372738" w:rsidRDefault="00000000">
      <w:pPr>
        <w:pStyle w:val="Heading1"/>
        <w:spacing w:before="1" w:line="242" w:lineRule="auto"/>
        <w:ind w:left="1019" w:right="695"/>
        <w:jc w:val="center"/>
      </w:pPr>
      <w:r>
        <w:t xml:space="preserve">INDUSTRY INSTITUTE INTERACTION CELL </w:t>
      </w:r>
      <w:r>
        <w:rPr>
          <w:spacing w:val="-2"/>
        </w:rPr>
        <w:t>CERTIFICATE</w:t>
      </w:r>
    </w:p>
    <w:p w14:paraId="57785932" w14:textId="242E1B2B" w:rsidR="00372738" w:rsidRDefault="00000000">
      <w:pPr>
        <w:spacing w:before="296" w:line="242" w:lineRule="auto"/>
        <w:ind w:left="748" w:right="418"/>
        <w:jc w:val="both"/>
        <w:rPr>
          <w:sz w:val="26"/>
        </w:rPr>
      </w:pPr>
      <w:r>
        <w:rPr>
          <w:sz w:val="26"/>
        </w:rPr>
        <w:t xml:space="preserve">This is to certify that Mr. </w:t>
      </w:r>
      <w:r w:rsidR="00B97B9C">
        <w:rPr>
          <w:sz w:val="26"/>
        </w:rPr>
        <w:t>Yash Bharat Hulle</w:t>
      </w:r>
      <w:r>
        <w:rPr>
          <w:sz w:val="26"/>
        </w:rPr>
        <w:t xml:space="preserve"> has satisfactorily completed</w:t>
      </w:r>
      <w:r>
        <w:rPr>
          <w:spacing w:val="40"/>
          <w:sz w:val="26"/>
        </w:rPr>
        <w:t xml:space="preserve"> </w:t>
      </w:r>
      <w:r>
        <w:rPr>
          <w:sz w:val="26"/>
        </w:rPr>
        <w:t>the</w:t>
      </w:r>
      <w:r>
        <w:rPr>
          <w:spacing w:val="40"/>
          <w:sz w:val="26"/>
        </w:rPr>
        <w:t xml:space="preserve"> </w:t>
      </w:r>
      <w:r>
        <w:rPr>
          <w:sz w:val="26"/>
        </w:rPr>
        <w:t>six-month</w:t>
      </w:r>
      <w:r>
        <w:rPr>
          <w:spacing w:val="40"/>
          <w:sz w:val="26"/>
        </w:rPr>
        <w:t xml:space="preserve"> </w:t>
      </w:r>
      <w:r>
        <w:rPr>
          <w:sz w:val="26"/>
        </w:rPr>
        <w:t>industry</w:t>
      </w:r>
      <w:r>
        <w:rPr>
          <w:spacing w:val="40"/>
          <w:sz w:val="26"/>
        </w:rPr>
        <w:t xml:space="preserve"> </w:t>
      </w:r>
      <w:r>
        <w:rPr>
          <w:sz w:val="26"/>
        </w:rPr>
        <w:t>internship</w:t>
      </w:r>
      <w:r>
        <w:rPr>
          <w:spacing w:val="40"/>
          <w:sz w:val="26"/>
        </w:rPr>
        <w:t xml:space="preserve"> </w:t>
      </w:r>
      <w:r>
        <w:rPr>
          <w:sz w:val="26"/>
        </w:rPr>
        <w:t>entitled</w:t>
      </w:r>
      <w:r>
        <w:rPr>
          <w:spacing w:val="40"/>
          <w:sz w:val="26"/>
        </w:rPr>
        <w:t xml:space="preserve"> </w:t>
      </w:r>
      <w:r w:rsidR="00B97B9C">
        <w:rPr>
          <w:sz w:val="26"/>
        </w:rPr>
        <w:t>Web</w:t>
      </w:r>
      <w:r>
        <w:rPr>
          <w:sz w:val="26"/>
        </w:rPr>
        <w:t xml:space="preserve"> Developer Intern at </w:t>
      </w:r>
      <w:proofErr w:type="spellStart"/>
      <w:r w:rsidR="00B97B9C">
        <w:rPr>
          <w:sz w:val="26"/>
        </w:rPr>
        <w:t>Atorix</w:t>
      </w:r>
      <w:proofErr w:type="spellEnd"/>
      <w:r w:rsidR="00B97B9C">
        <w:rPr>
          <w:sz w:val="26"/>
        </w:rPr>
        <w:t xml:space="preserve"> IT Solutions,</w:t>
      </w:r>
      <w:r>
        <w:rPr>
          <w:sz w:val="26"/>
        </w:rPr>
        <w:t xml:space="preserve"> Pune from </w:t>
      </w:r>
      <w:r w:rsidR="00B97B9C">
        <w:rPr>
          <w:sz w:val="26"/>
        </w:rPr>
        <w:t>14</w:t>
      </w:r>
      <w:r>
        <w:rPr>
          <w:sz w:val="26"/>
        </w:rPr>
        <w:t xml:space="preserve"> </w:t>
      </w:r>
      <w:r w:rsidR="00B97B9C">
        <w:rPr>
          <w:sz w:val="26"/>
        </w:rPr>
        <w:t>January</w:t>
      </w:r>
      <w:r>
        <w:rPr>
          <w:sz w:val="26"/>
        </w:rPr>
        <w:t xml:space="preserve"> 202</w:t>
      </w:r>
      <w:r w:rsidR="00B97B9C">
        <w:rPr>
          <w:sz w:val="26"/>
        </w:rPr>
        <w:t>5</w:t>
      </w:r>
      <w:r>
        <w:rPr>
          <w:sz w:val="26"/>
        </w:rPr>
        <w:t xml:space="preserve"> to </w:t>
      </w:r>
      <w:r w:rsidR="00B97B9C">
        <w:rPr>
          <w:sz w:val="26"/>
        </w:rPr>
        <w:t>14</w:t>
      </w:r>
      <w:r>
        <w:rPr>
          <w:sz w:val="26"/>
        </w:rPr>
        <w:t xml:space="preserve"> </w:t>
      </w:r>
      <w:r w:rsidR="00326C1E" w:rsidRPr="00326C1E">
        <w:rPr>
          <w:sz w:val="26"/>
          <w:szCs w:val="26"/>
        </w:rPr>
        <w:t>July</w:t>
      </w:r>
      <w:r w:rsidR="00326C1E">
        <w:rPr>
          <w:sz w:val="26"/>
        </w:rPr>
        <w:t xml:space="preserve"> </w:t>
      </w:r>
      <w:r>
        <w:rPr>
          <w:sz w:val="26"/>
        </w:rPr>
        <w:t>202</w:t>
      </w:r>
      <w:r w:rsidR="00326C1E">
        <w:rPr>
          <w:sz w:val="26"/>
        </w:rPr>
        <w:t>5</w:t>
      </w:r>
      <w:r>
        <w:rPr>
          <w:sz w:val="26"/>
        </w:rPr>
        <w:t xml:space="preserve">. During the academic year 2024-25 for the partial fulfillment of B. Tech in Computer </w:t>
      </w:r>
      <w:r>
        <w:rPr>
          <w:spacing w:val="5"/>
          <w:sz w:val="26"/>
        </w:rPr>
        <w:t>Science,</w:t>
      </w:r>
      <w:r>
        <w:rPr>
          <w:sz w:val="26"/>
        </w:rPr>
        <w:t xml:space="preserve"> G H </w:t>
      </w:r>
      <w:proofErr w:type="spellStart"/>
      <w:r>
        <w:rPr>
          <w:sz w:val="26"/>
        </w:rPr>
        <w:t>Raisoni</w:t>
      </w:r>
      <w:proofErr w:type="spellEnd"/>
      <w:r>
        <w:rPr>
          <w:sz w:val="26"/>
        </w:rPr>
        <w:t xml:space="preserve"> University, Amravati.</w:t>
      </w:r>
    </w:p>
    <w:p w14:paraId="3F02B71E" w14:textId="77777777" w:rsidR="00372738" w:rsidRDefault="00372738">
      <w:pPr>
        <w:pStyle w:val="BodyText"/>
        <w:rPr>
          <w:sz w:val="26"/>
        </w:rPr>
      </w:pPr>
    </w:p>
    <w:p w14:paraId="6637DF93" w14:textId="77777777" w:rsidR="00372738" w:rsidRDefault="00372738">
      <w:pPr>
        <w:pStyle w:val="BodyText"/>
        <w:rPr>
          <w:sz w:val="26"/>
        </w:rPr>
      </w:pPr>
    </w:p>
    <w:p w14:paraId="0888F6E7" w14:textId="77777777" w:rsidR="00372738" w:rsidRDefault="00372738">
      <w:pPr>
        <w:pStyle w:val="BodyText"/>
        <w:rPr>
          <w:sz w:val="26"/>
        </w:rPr>
      </w:pPr>
    </w:p>
    <w:p w14:paraId="0974AFFF" w14:textId="77777777" w:rsidR="00372738" w:rsidRDefault="00372738">
      <w:pPr>
        <w:pStyle w:val="BodyText"/>
        <w:spacing w:before="21"/>
        <w:rPr>
          <w:sz w:val="26"/>
        </w:rPr>
      </w:pPr>
    </w:p>
    <w:p w14:paraId="5C908654" w14:textId="77777777" w:rsidR="00372738" w:rsidRDefault="00000000">
      <w:pPr>
        <w:tabs>
          <w:tab w:val="left" w:pos="6015"/>
          <w:tab w:val="left" w:pos="6163"/>
        </w:tabs>
        <w:spacing w:line="242" w:lineRule="auto"/>
        <w:ind w:left="748" w:right="474"/>
        <w:jc w:val="center"/>
        <w:rPr>
          <w:sz w:val="26"/>
        </w:rPr>
      </w:pPr>
      <w:r>
        <w:rPr>
          <w:sz w:val="26"/>
        </w:rPr>
        <w:t>Prof. Sadashiv Badiger                                            Mr.</w:t>
      </w:r>
      <w:r>
        <w:rPr>
          <w:spacing w:val="-4"/>
          <w:sz w:val="26"/>
        </w:rPr>
        <w:t xml:space="preserve"> </w:t>
      </w:r>
      <w:r>
        <w:rPr>
          <w:sz w:val="26"/>
        </w:rPr>
        <w:t>Abhijeet</w:t>
      </w:r>
      <w:r>
        <w:rPr>
          <w:spacing w:val="-3"/>
          <w:sz w:val="26"/>
        </w:rPr>
        <w:t xml:space="preserve"> </w:t>
      </w:r>
      <w:proofErr w:type="spellStart"/>
      <w:r>
        <w:rPr>
          <w:sz w:val="26"/>
        </w:rPr>
        <w:t>ManePatil</w:t>
      </w:r>
      <w:proofErr w:type="spellEnd"/>
      <w:r>
        <w:rPr>
          <w:sz w:val="26"/>
        </w:rPr>
        <w:t xml:space="preserve"> (Internal Guide) </w:t>
      </w:r>
      <w:r>
        <w:rPr>
          <w:sz w:val="26"/>
        </w:rPr>
        <w:tab/>
      </w:r>
      <w:r>
        <w:rPr>
          <w:sz w:val="26"/>
        </w:rPr>
        <w:tab/>
        <w:t>(External Guide)</w:t>
      </w:r>
    </w:p>
    <w:p w14:paraId="2F7E234D" w14:textId="77777777" w:rsidR="00372738" w:rsidRDefault="00372738">
      <w:pPr>
        <w:pStyle w:val="BodyText"/>
        <w:rPr>
          <w:sz w:val="26"/>
        </w:rPr>
      </w:pPr>
    </w:p>
    <w:p w14:paraId="151D1233" w14:textId="77777777" w:rsidR="00372738" w:rsidRDefault="00372738">
      <w:pPr>
        <w:pStyle w:val="BodyText"/>
        <w:rPr>
          <w:sz w:val="26"/>
        </w:rPr>
      </w:pPr>
    </w:p>
    <w:p w14:paraId="174FDE1C" w14:textId="77777777" w:rsidR="00372738" w:rsidRDefault="00372738">
      <w:pPr>
        <w:pStyle w:val="BodyText"/>
        <w:spacing w:before="14"/>
        <w:rPr>
          <w:sz w:val="26"/>
        </w:rPr>
      </w:pPr>
    </w:p>
    <w:p w14:paraId="6E0898C2" w14:textId="04C45C11" w:rsidR="00372738" w:rsidRDefault="00000000">
      <w:pPr>
        <w:tabs>
          <w:tab w:val="left" w:pos="3266"/>
          <w:tab w:val="left" w:pos="6265"/>
        </w:tabs>
        <w:ind w:left="334"/>
        <w:rPr>
          <w:sz w:val="26"/>
        </w:rPr>
      </w:pPr>
      <w:r w:rsidRPr="00B97B9C">
        <w:rPr>
          <w:sz w:val="24"/>
          <w:szCs w:val="24"/>
        </w:rPr>
        <w:t>Dr.</w:t>
      </w:r>
      <w:r w:rsidRPr="00B97B9C">
        <w:rPr>
          <w:spacing w:val="1"/>
          <w:sz w:val="24"/>
          <w:szCs w:val="24"/>
        </w:rPr>
        <w:t xml:space="preserve"> </w:t>
      </w:r>
      <w:r w:rsidRPr="00B97B9C">
        <w:rPr>
          <w:sz w:val="24"/>
          <w:szCs w:val="24"/>
        </w:rPr>
        <w:t>Simran</w:t>
      </w:r>
      <w:r w:rsidRPr="00B97B9C">
        <w:rPr>
          <w:spacing w:val="5"/>
          <w:sz w:val="24"/>
          <w:szCs w:val="24"/>
        </w:rPr>
        <w:t xml:space="preserve"> </w:t>
      </w:r>
      <w:r w:rsidRPr="00B97B9C">
        <w:rPr>
          <w:spacing w:val="-2"/>
          <w:sz w:val="24"/>
          <w:szCs w:val="24"/>
        </w:rPr>
        <w:t>Khiani</w:t>
      </w:r>
      <w:r w:rsidR="00B97B9C">
        <w:rPr>
          <w:sz w:val="26"/>
        </w:rPr>
        <w:tab/>
      </w:r>
      <w:r w:rsidRPr="00B97B9C">
        <w:rPr>
          <w:sz w:val="24"/>
          <w:szCs w:val="24"/>
        </w:rPr>
        <w:t>Prof.</w:t>
      </w:r>
      <w:r w:rsidRPr="00B97B9C">
        <w:rPr>
          <w:spacing w:val="4"/>
          <w:sz w:val="24"/>
          <w:szCs w:val="24"/>
        </w:rPr>
        <w:t xml:space="preserve"> Mahendra Sawane</w:t>
      </w:r>
      <w:r>
        <w:rPr>
          <w:sz w:val="26"/>
        </w:rPr>
        <w:tab/>
      </w:r>
    </w:p>
    <w:p w14:paraId="5AD93A58" w14:textId="3BE0C226" w:rsidR="00372738" w:rsidRDefault="00000000">
      <w:pPr>
        <w:pStyle w:val="BodyText"/>
        <w:tabs>
          <w:tab w:val="left" w:pos="3134"/>
          <w:tab w:val="left" w:pos="6861"/>
        </w:tabs>
        <w:spacing w:before="156"/>
        <w:ind w:left="229"/>
      </w:pPr>
      <w:r w:rsidRPr="00B97B9C">
        <w:rPr>
          <w:sz w:val="20"/>
          <w:szCs w:val="20"/>
        </w:rPr>
        <w:t>(</w:t>
      </w:r>
      <w:proofErr w:type="spellStart"/>
      <w:r w:rsidRPr="00B97B9C">
        <w:rPr>
          <w:sz w:val="20"/>
          <w:szCs w:val="20"/>
        </w:rPr>
        <w:t>HoD</w:t>
      </w:r>
      <w:proofErr w:type="spellEnd"/>
      <w:r w:rsidRPr="00B97B9C">
        <w:rPr>
          <w:spacing w:val="11"/>
          <w:sz w:val="20"/>
          <w:szCs w:val="20"/>
        </w:rPr>
        <w:t xml:space="preserve"> </w:t>
      </w:r>
      <w:r w:rsidRPr="00B97B9C">
        <w:rPr>
          <w:sz w:val="20"/>
          <w:szCs w:val="20"/>
        </w:rPr>
        <w:t>of</w:t>
      </w:r>
      <w:r w:rsidRPr="00B97B9C">
        <w:rPr>
          <w:spacing w:val="9"/>
          <w:sz w:val="20"/>
          <w:szCs w:val="20"/>
        </w:rPr>
        <w:t xml:space="preserve"> </w:t>
      </w:r>
      <w:r w:rsidRPr="00B97B9C">
        <w:rPr>
          <w:sz w:val="20"/>
          <w:szCs w:val="20"/>
        </w:rPr>
        <w:t>Comp</w:t>
      </w:r>
      <w:r w:rsidRPr="00B97B9C">
        <w:rPr>
          <w:spacing w:val="7"/>
          <w:sz w:val="20"/>
          <w:szCs w:val="20"/>
        </w:rPr>
        <w:t xml:space="preserve"> </w:t>
      </w:r>
      <w:r w:rsidRPr="00B97B9C">
        <w:rPr>
          <w:spacing w:val="-2"/>
          <w:sz w:val="20"/>
          <w:szCs w:val="20"/>
        </w:rPr>
        <w:t>Department)</w:t>
      </w:r>
      <w:proofErr w:type="gramStart"/>
      <w:r>
        <w:tab/>
      </w:r>
      <w:r w:rsidRPr="00B97B9C">
        <w:rPr>
          <w:sz w:val="20"/>
          <w:szCs w:val="20"/>
        </w:rPr>
        <w:t xml:space="preserve"> </w:t>
      </w:r>
      <w:r w:rsidR="00B97B9C">
        <w:rPr>
          <w:sz w:val="20"/>
          <w:szCs w:val="20"/>
        </w:rPr>
        <w:t xml:space="preserve"> </w:t>
      </w:r>
      <w:r w:rsidRPr="00B97B9C">
        <w:rPr>
          <w:sz w:val="20"/>
          <w:szCs w:val="20"/>
        </w:rPr>
        <w:t>(</w:t>
      </w:r>
      <w:proofErr w:type="gramEnd"/>
      <w:r w:rsidRPr="00B97B9C">
        <w:rPr>
          <w:sz w:val="20"/>
          <w:szCs w:val="20"/>
        </w:rPr>
        <w:t>Department</w:t>
      </w:r>
      <w:r w:rsidRPr="00B97B9C">
        <w:rPr>
          <w:spacing w:val="12"/>
          <w:sz w:val="20"/>
          <w:szCs w:val="20"/>
        </w:rPr>
        <w:t xml:space="preserve"> </w:t>
      </w:r>
      <w:r w:rsidRPr="00B97B9C">
        <w:rPr>
          <w:sz w:val="20"/>
          <w:szCs w:val="20"/>
        </w:rPr>
        <w:t>III</w:t>
      </w:r>
      <w:r w:rsidRPr="00B97B9C">
        <w:rPr>
          <w:spacing w:val="18"/>
          <w:sz w:val="20"/>
          <w:szCs w:val="20"/>
        </w:rPr>
        <w:t xml:space="preserve"> </w:t>
      </w:r>
      <w:r w:rsidRPr="00B97B9C">
        <w:rPr>
          <w:spacing w:val="-2"/>
          <w:sz w:val="20"/>
          <w:szCs w:val="20"/>
        </w:rPr>
        <w:t>Coordinator)</w:t>
      </w:r>
      <w:r>
        <w:tab/>
      </w:r>
    </w:p>
    <w:p w14:paraId="5AA02326" w14:textId="77777777" w:rsidR="00372738" w:rsidRDefault="00372738">
      <w:pPr>
        <w:pStyle w:val="BodyText"/>
      </w:pPr>
    </w:p>
    <w:p w14:paraId="4C715932" w14:textId="77777777" w:rsidR="00372738" w:rsidRDefault="00372738">
      <w:pPr>
        <w:pStyle w:val="BodyText"/>
        <w:spacing w:before="82"/>
      </w:pPr>
    </w:p>
    <w:p w14:paraId="3377BEB0" w14:textId="77777777" w:rsidR="00372738" w:rsidRPr="00B97B9C" w:rsidRDefault="00000000">
      <w:pPr>
        <w:wordWrap w:val="0"/>
        <w:ind w:right="3237"/>
        <w:jc w:val="right"/>
        <w:rPr>
          <w:sz w:val="24"/>
          <w:szCs w:val="24"/>
        </w:rPr>
      </w:pPr>
      <w:r w:rsidRPr="00B97B9C">
        <w:rPr>
          <w:sz w:val="24"/>
          <w:szCs w:val="24"/>
        </w:rPr>
        <w:t>Prof.</w:t>
      </w:r>
      <w:r w:rsidRPr="00B97B9C">
        <w:rPr>
          <w:spacing w:val="8"/>
          <w:sz w:val="24"/>
          <w:szCs w:val="24"/>
        </w:rPr>
        <w:t xml:space="preserve"> </w:t>
      </w:r>
      <w:proofErr w:type="spellStart"/>
      <w:r w:rsidRPr="00B97B9C">
        <w:rPr>
          <w:spacing w:val="8"/>
          <w:sz w:val="24"/>
          <w:szCs w:val="24"/>
        </w:rPr>
        <w:t>Narsing</w:t>
      </w:r>
      <w:proofErr w:type="spellEnd"/>
      <w:r w:rsidRPr="00B97B9C">
        <w:rPr>
          <w:spacing w:val="8"/>
          <w:sz w:val="24"/>
          <w:szCs w:val="24"/>
        </w:rPr>
        <w:t xml:space="preserve"> Kadam</w:t>
      </w:r>
    </w:p>
    <w:p w14:paraId="13DB3284" w14:textId="77777777" w:rsidR="00372738" w:rsidRPr="00B97B9C" w:rsidRDefault="00000000">
      <w:pPr>
        <w:pStyle w:val="BodyText"/>
        <w:spacing w:before="158"/>
        <w:ind w:right="3219"/>
        <w:jc w:val="right"/>
        <w:rPr>
          <w:sz w:val="20"/>
          <w:szCs w:val="20"/>
        </w:rPr>
      </w:pPr>
      <w:r w:rsidRPr="00B97B9C">
        <w:rPr>
          <w:sz w:val="20"/>
          <w:szCs w:val="20"/>
        </w:rPr>
        <w:t>(Department</w:t>
      </w:r>
      <w:r w:rsidRPr="00B97B9C">
        <w:rPr>
          <w:spacing w:val="12"/>
          <w:sz w:val="20"/>
          <w:szCs w:val="20"/>
        </w:rPr>
        <w:t xml:space="preserve"> </w:t>
      </w:r>
      <w:r w:rsidRPr="00B97B9C">
        <w:rPr>
          <w:sz w:val="20"/>
          <w:szCs w:val="20"/>
        </w:rPr>
        <w:t>III</w:t>
      </w:r>
      <w:r w:rsidRPr="00B97B9C">
        <w:rPr>
          <w:spacing w:val="18"/>
          <w:sz w:val="20"/>
          <w:szCs w:val="20"/>
        </w:rPr>
        <w:t xml:space="preserve"> </w:t>
      </w:r>
      <w:r w:rsidRPr="00B97B9C">
        <w:rPr>
          <w:spacing w:val="-2"/>
          <w:sz w:val="20"/>
          <w:szCs w:val="20"/>
        </w:rPr>
        <w:t>Coordinator)</w:t>
      </w:r>
    </w:p>
    <w:p w14:paraId="5B2DBDDB" w14:textId="77777777" w:rsidR="00372738" w:rsidRDefault="00372738">
      <w:pPr>
        <w:pStyle w:val="BodyText"/>
      </w:pPr>
    </w:p>
    <w:p w14:paraId="04D9547A" w14:textId="77777777" w:rsidR="00372738" w:rsidRDefault="00372738">
      <w:pPr>
        <w:pStyle w:val="BodyText"/>
      </w:pPr>
    </w:p>
    <w:p w14:paraId="208A7E99" w14:textId="77777777" w:rsidR="00372738" w:rsidRDefault="00372738">
      <w:pPr>
        <w:pStyle w:val="BodyText"/>
      </w:pPr>
    </w:p>
    <w:p w14:paraId="7C2788D9" w14:textId="77777777" w:rsidR="00372738" w:rsidRDefault="00372738">
      <w:pPr>
        <w:pStyle w:val="BodyText"/>
      </w:pPr>
    </w:p>
    <w:p w14:paraId="13B9E1CC" w14:textId="77777777" w:rsidR="00372738" w:rsidRDefault="00372738">
      <w:pPr>
        <w:pStyle w:val="BodyText"/>
        <w:spacing w:before="144"/>
      </w:pPr>
    </w:p>
    <w:p w14:paraId="5D18176A" w14:textId="77777777" w:rsidR="00372738" w:rsidRDefault="00000000">
      <w:pPr>
        <w:tabs>
          <w:tab w:val="left" w:pos="5716"/>
        </w:tabs>
        <w:ind w:left="317"/>
        <w:jc w:val="center"/>
        <w:rPr>
          <w:sz w:val="26"/>
        </w:rPr>
      </w:pPr>
      <w:r>
        <w:rPr>
          <w:sz w:val="26"/>
        </w:rPr>
        <w:t>Internal</w:t>
      </w:r>
      <w:r>
        <w:rPr>
          <w:spacing w:val="6"/>
          <w:sz w:val="26"/>
        </w:rPr>
        <w:t xml:space="preserve"> </w:t>
      </w:r>
      <w:r>
        <w:rPr>
          <w:spacing w:val="-2"/>
          <w:sz w:val="26"/>
        </w:rPr>
        <w:t>Examiner</w:t>
      </w:r>
      <w:r>
        <w:rPr>
          <w:sz w:val="26"/>
        </w:rPr>
        <w:tab/>
        <w:t xml:space="preserve"> External</w:t>
      </w:r>
      <w:r>
        <w:rPr>
          <w:spacing w:val="6"/>
          <w:sz w:val="26"/>
        </w:rPr>
        <w:t xml:space="preserve"> </w:t>
      </w:r>
      <w:r>
        <w:rPr>
          <w:spacing w:val="-2"/>
          <w:sz w:val="26"/>
        </w:rPr>
        <w:t>Examiner</w:t>
      </w:r>
    </w:p>
    <w:p w14:paraId="00472237" w14:textId="77777777" w:rsidR="00372738" w:rsidRDefault="00372738">
      <w:pPr>
        <w:pStyle w:val="BodyText"/>
        <w:rPr>
          <w:sz w:val="26"/>
        </w:rPr>
      </w:pPr>
    </w:p>
    <w:p w14:paraId="43F85040" w14:textId="77777777" w:rsidR="00372738" w:rsidRDefault="00372738">
      <w:pPr>
        <w:pStyle w:val="BodyText"/>
        <w:rPr>
          <w:sz w:val="26"/>
        </w:rPr>
      </w:pPr>
    </w:p>
    <w:p w14:paraId="282B90E7" w14:textId="77777777" w:rsidR="00372738" w:rsidRDefault="00372738">
      <w:pPr>
        <w:pStyle w:val="BodyText"/>
        <w:spacing w:before="14"/>
        <w:rPr>
          <w:sz w:val="26"/>
        </w:rPr>
      </w:pPr>
    </w:p>
    <w:p w14:paraId="2A62B421" w14:textId="77777777" w:rsidR="00372738" w:rsidRDefault="00000000">
      <w:pPr>
        <w:spacing w:line="242" w:lineRule="auto"/>
        <w:ind w:left="3200" w:right="2876"/>
        <w:jc w:val="center"/>
        <w:rPr>
          <w:sz w:val="26"/>
        </w:rPr>
      </w:pPr>
      <w:r>
        <w:rPr>
          <w:sz w:val="26"/>
        </w:rPr>
        <w:t>Dr.</w:t>
      </w:r>
      <w:r>
        <w:rPr>
          <w:spacing w:val="-4"/>
          <w:sz w:val="26"/>
        </w:rPr>
        <w:t xml:space="preserve"> </w:t>
      </w:r>
      <w:r>
        <w:rPr>
          <w:sz w:val="26"/>
        </w:rPr>
        <w:t>R.</w:t>
      </w:r>
      <w:r>
        <w:rPr>
          <w:spacing w:val="-2"/>
          <w:sz w:val="26"/>
        </w:rPr>
        <w:t xml:space="preserve"> </w:t>
      </w:r>
      <w:r>
        <w:rPr>
          <w:sz w:val="26"/>
        </w:rPr>
        <w:t>D.</w:t>
      </w:r>
      <w:r>
        <w:rPr>
          <w:spacing w:val="-4"/>
          <w:sz w:val="26"/>
        </w:rPr>
        <w:t xml:space="preserve"> </w:t>
      </w:r>
      <w:r>
        <w:rPr>
          <w:sz w:val="26"/>
        </w:rPr>
        <w:t xml:space="preserve">Kharadkar </w:t>
      </w:r>
      <w:r>
        <w:rPr>
          <w:spacing w:val="-2"/>
          <w:sz w:val="26"/>
        </w:rPr>
        <w:t>Director</w:t>
      </w:r>
    </w:p>
    <w:p w14:paraId="27A51109" w14:textId="77777777" w:rsidR="00372738" w:rsidRDefault="00000000">
      <w:pPr>
        <w:spacing w:before="3"/>
        <w:ind w:left="2514" w:right="2195"/>
        <w:jc w:val="center"/>
        <w:rPr>
          <w:sz w:val="26"/>
        </w:rPr>
      </w:pPr>
      <w:r>
        <w:rPr>
          <w:sz w:val="26"/>
        </w:rPr>
        <w:t>GHRCEM</w:t>
      </w:r>
      <w:r>
        <w:rPr>
          <w:spacing w:val="11"/>
          <w:sz w:val="26"/>
        </w:rPr>
        <w:t xml:space="preserve"> </w:t>
      </w:r>
      <w:r>
        <w:rPr>
          <w:spacing w:val="-4"/>
          <w:sz w:val="26"/>
        </w:rPr>
        <w:t>Pune</w:t>
      </w:r>
    </w:p>
    <w:p w14:paraId="028B3ED8" w14:textId="77777777" w:rsidR="00372738" w:rsidRDefault="00372738">
      <w:pPr>
        <w:jc w:val="center"/>
        <w:rPr>
          <w:sz w:val="26"/>
        </w:rPr>
        <w:sectPr w:rsidR="00372738">
          <w:pgSz w:w="12240" w:h="15840"/>
          <w:pgMar w:top="1560" w:right="1440" w:bottom="280" w:left="1800" w:header="720" w:footer="720" w:gutter="0"/>
          <w:cols w:space="720"/>
        </w:sectPr>
      </w:pPr>
    </w:p>
    <w:p w14:paraId="32F69D44" w14:textId="77777777" w:rsidR="00372738" w:rsidRDefault="00000000">
      <w:pPr>
        <w:pStyle w:val="Heading1"/>
        <w:ind w:right="2196"/>
        <w:jc w:val="center"/>
      </w:pPr>
      <w:r>
        <w:rPr>
          <w:spacing w:val="-2"/>
        </w:rPr>
        <w:lastRenderedPageBreak/>
        <w:t>DECLARATION</w:t>
      </w:r>
    </w:p>
    <w:p w14:paraId="39FC0768" w14:textId="77777777" w:rsidR="00372738" w:rsidRDefault="00372738">
      <w:pPr>
        <w:pStyle w:val="BodyText"/>
        <w:rPr>
          <w:b/>
          <w:sz w:val="26"/>
        </w:rPr>
      </w:pPr>
    </w:p>
    <w:p w14:paraId="14B4F920" w14:textId="77777777" w:rsidR="00372738" w:rsidRDefault="00372738">
      <w:pPr>
        <w:pStyle w:val="BodyText"/>
        <w:spacing w:before="177"/>
        <w:rPr>
          <w:b/>
          <w:sz w:val="26"/>
        </w:rPr>
      </w:pPr>
    </w:p>
    <w:p w14:paraId="7DC5FA04" w14:textId="2A7A4B7F" w:rsidR="00372738" w:rsidRDefault="00000000">
      <w:pPr>
        <w:pStyle w:val="BodyText"/>
        <w:spacing w:before="4" w:line="244" w:lineRule="auto"/>
        <w:ind w:left="748" w:right="433" w:firstLine="676"/>
        <w:jc w:val="both"/>
      </w:pPr>
      <w:r>
        <w:t xml:space="preserve">I, </w:t>
      </w:r>
      <w:r w:rsidR="00B97B9C">
        <w:t>Yash Bharat Hulle</w:t>
      </w:r>
      <w:r>
        <w:t xml:space="preserve">, hereby declare that this internship report, conducted at </w:t>
      </w:r>
      <w:proofErr w:type="spellStart"/>
      <w:r w:rsidR="00B97B9C">
        <w:t>Atorix</w:t>
      </w:r>
      <w:proofErr w:type="spellEnd"/>
      <w:r w:rsidR="00B97B9C">
        <w:t xml:space="preserve"> IT Solutions</w:t>
      </w:r>
      <w:r>
        <w:t xml:space="preserve">, Pune, from </w:t>
      </w:r>
      <w:r w:rsidR="00B97B9C">
        <w:t>1</w:t>
      </w:r>
      <w:r w:rsidR="00326C1E">
        <w:t>3</w:t>
      </w:r>
      <w:r w:rsidR="00B97B9C">
        <w:t>th</w:t>
      </w:r>
      <w:r>
        <w:t xml:space="preserve"> </w:t>
      </w:r>
      <w:r w:rsidR="00326C1E">
        <w:t xml:space="preserve">January </w:t>
      </w:r>
      <w:r>
        <w:t>202</w:t>
      </w:r>
      <w:r w:rsidR="00326C1E">
        <w:t>5</w:t>
      </w:r>
      <w:r>
        <w:t xml:space="preserve"> to </w:t>
      </w:r>
      <w:r w:rsidR="00326C1E">
        <w:t>13</w:t>
      </w:r>
      <w:r>
        <w:t xml:space="preserve">th </w:t>
      </w:r>
      <w:r w:rsidR="00326C1E">
        <w:t>July</w:t>
      </w:r>
      <w:r w:rsidR="00326C1E">
        <w:t xml:space="preserve"> </w:t>
      </w:r>
      <w:r>
        <w:t>202</w:t>
      </w:r>
      <w:r w:rsidR="00326C1E">
        <w:t>5</w:t>
      </w:r>
      <w:r>
        <w:t xml:space="preserve"> during the academic year 2024-25, and submitted to G H </w:t>
      </w:r>
      <w:proofErr w:type="spellStart"/>
      <w:r>
        <w:t>Raisoni</w:t>
      </w:r>
      <w:proofErr w:type="spellEnd"/>
      <w:r>
        <w:t xml:space="preserve"> University, Amravati</w:t>
      </w:r>
      <w:r>
        <w:rPr>
          <w:spacing w:val="40"/>
        </w:rPr>
        <w:t xml:space="preserve"> </w:t>
      </w:r>
      <w:r>
        <w:t>in</w:t>
      </w:r>
      <w:r>
        <w:rPr>
          <w:spacing w:val="40"/>
        </w:rPr>
        <w:t xml:space="preserve"> </w:t>
      </w:r>
      <w:r>
        <w:t>partial</w:t>
      </w:r>
      <w:r>
        <w:rPr>
          <w:spacing w:val="40"/>
        </w:rPr>
        <w:t xml:space="preserve"> </w:t>
      </w:r>
      <w:r>
        <w:t>fulfillment</w:t>
      </w:r>
      <w:r>
        <w:rPr>
          <w:spacing w:val="40"/>
        </w:rPr>
        <w:t xml:space="preserve"> </w:t>
      </w:r>
      <w:r>
        <w:t>of</w:t>
      </w:r>
      <w:r>
        <w:rPr>
          <w:spacing w:val="40"/>
        </w:rPr>
        <w:t xml:space="preserve"> </w:t>
      </w:r>
      <w:r>
        <w:t xml:space="preserve">the requirements for the award of the degree of </w:t>
      </w:r>
      <w:proofErr w:type="spellStart"/>
      <w:proofErr w:type="gramStart"/>
      <w:r>
        <w:t>B.Tech</w:t>
      </w:r>
      <w:proofErr w:type="spellEnd"/>
      <w:proofErr w:type="gramEnd"/>
      <w:r>
        <w:t xml:space="preserve"> in Computer Science, is a record of the work carried out by me under the guidance of Prof. Mahendra Sawane.</w:t>
      </w:r>
    </w:p>
    <w:p w14:paraId="2F1570E7" w14:textId="4646AE62" w:rsidR="00372738" w:rsidRDefault="00000000">
      <w:pPr>
        <w:pStyle w:val="BodyText"/>
        <w:spacing w:before="9" w:line="244" w:lineRule="auto"/>
        <w:ind w:left="748" w:right="434" w:firstLine="676"/>
        <w:jc w:val="both"/>
      </w:pPr>
      <w:r>
        <w:t>All</w:t>
      </w:r>
      <w:r>
        <w:rPr>
          <w:spacing w:val="40"/>
        </w:rPr>
        <w:t xml:space="preserve"> </w:t>
      </w:r>
      <w:r>
        <w:t>the</w:t>
      </w:r>
      <w:r>
        <w:rPr>
          <w:spacing w:val="40"/>
        </w:rPr>
        <w:t xml:space="preserve"> </w:t>
      </w:r>
      <w:r>
        <w:t>information</w:t>
      </w:r>
      <w:r>
        <w:rPr>
          <w:spacing w:val="39"/>
        </w:rPr>
        <w:t xml:space="preserve"> </w:t>
      </w:r>
      <w:r>
        <w:t>and</w:t>
      </w:r>
      <w:r>
        <w:rPr>
          <w:spacing w:val="39"/>
        </w:rPr>
        <w:t xml:space="preserve"> </w:t>
      </w:r>
      <w:r>
        <w:t>data</w:t>
      </w:r>
      <w:r>
        <w:rPr>
          <w:spacing w:val="40"/>
        </w:rPr>
        <w:t xml:space="preserve"> </w:t>
      </w:r>
      <w:r>
        <w:t>presented</w:t>
      </w:r>
      <w:r>
        <w:rPr>
          <w:spacing w:val="39"/>
        </w:rPr>
        <w:t xml:space="preserve"> </w:t>
      </w:r>
      <w:r>
        <w:t>in</w:t>
      </w:r>
      <w:r>
        <w:rPr>
          <w:spacing w:val="40"/>
        </w:rPr>
        <w:t xml:space="preserve"> </w:t>
      </w:r>
      <w:r>
        <w:t>this</w:t>
      </w:r>
      <w:r>
        <w:rPr>
          <w:spacing w:val="40"/>
        </w:rPr>
        <w:t xml:space="preserve"> </w:t>
      </w:r>
      <w:r>
        <w:t>report</w:t>
      </w:r>
      <w:r>
        <w:rPr>
          <w:spacing w:val="40"/>
        </w:rPr>
        <w:t xml:space="preserve"> </w:t>
      </w:r>
      <w:r>
        <w:t>are</w:t>
      </w:r>
      <w:r>
        <w:rPr>
          <w:spacing w:val="40"/>
        </w:rPr>
        <w:t xml:space="preserve"> </w:t>
      </w:r>
      <w:r>
        <w:t>authentic</w:t>
      </w:r>
      <w:r>
        <w:rPr>
          <w:spacing w:val="40"/>
        </w:rPr>
        <w:t xml:space="preserve"> </w:t>
      </w:r>
      <w:r>
        <w:t>and</w:t>
      </w:r>
      <w:r>
        <w:rPr>
          <w:spacing w:val="40"/>
        </w:rPr>
        <w:t xml:space="preserve"> </w:t>
      </w:r>
      <w:r>
        <w:t xml:space="preserve">have been collected, analyzed, and documented during the course of my internship at </w:t>
      </w:r>
      <w:proofErr w:type="spellStart"/>
      <w:r w:rsidR="0062555D">
        <w:t>Atorix</w:t>
      </w:r>
      <w:proofErr w:type="spellEnd"/>
      <w:r w:rsidR="0062555D">
        <w:t xml:space="preserve"> IT Solutions</w:t>
      </w:r>
      <w:r>
        <w:t>. I further declare that this report has not been submitted, in part or</w:t>
      </w:r>
      <w:r>
        <w:rPr>
          <w:spacing w:val="40"/>
        </w:rPr>
        <w:t xml:space="preserve"> </w:t>
      </w:r>
      <w:r>
        <w:t>full, for any other academic or professional purpose.</w:t>
      </w:r>
    </w:p>
    <w:p w14:paraId="649914B9" w14:textId="77777777" w:rsidR="00372738" w:rsidRDefault="00000000">
      <w:pPr>
        <w:pStyle w:val="BodyText"/>
        <w:spacing w:before="5" w:line="244" w:lineRule="auto"/>
        <w:ind w:left="748" w:right="432" w:firstLine="676"/>
        <w:jc w:val="both"/>
      </w:pPr>
      <w:r>
        <w:t>I</w:t>
      </w:r>
      <w:r>
        <w:rPr>
          <w:spacing w:val="40"/>
        </w:rPr>
        <w:t xml:space="preserve"> </w:t>
      </w:r>
      <w:r>
        <w:t>sincerely</w:t>
      </w:r>
      <w:r>
        <w:rPr>
          <w:spacing w:val="40"/>
        </w:rPr>
        <w:t xml:space="preserve"> </w:t>
      </w:r>
      <w:r>
        <w:t>acknowledge</w:t>
      </w:r>
      <w:r>
        <w:rPr>
          <w:spacing w:val="40"/>
        </w:rPr>
        <w:t xml:space="preserve"> </w:t>
      </w:r>
      <w:r>
        <w:t>and</w:t>
      </w:r>
      <w:r>
        <w:rPr>
          <w:spacing w:val="40"/>
        </w:rPr>
        <w:t xml:space="preserve"> </w:t>
      </w:r>
      <w:r>
        <w:t>express</w:t>
      </w:r>
      <w:r>
        <w:rPr>
          <w:spacing w:val="40"/>
        </w:rPr>
        <w:t xml:space="preserve"> </w:t>
      </w:r>
      <w:r>
        <w:t>my</w:t>
      </w:r>
      <w:r>
        <w:rPr>
          <w:spacing w:val="40"/>
        </w:rPr>
        <w:t xml:space="preserve"> </w:t>
      </w:r>
      <w:r>
        <w:t>gratitude</w:t>
      </w:r>
      <w:r>
        <w:rPr>
          <w:spacing w:val="40"/>
        </w:rPr>
        <w:t xml:space="preserve"> </w:t>
      </w:r>
      <w:r>
        <w:t>to</w:t>
      </w:r>
      <w:r>
        <w:rPr>
          <w:spacing w:val="40"/>
        </w:rPr>
        <w:t xml:space="preserve"> </w:t>
      </w:r>
      <w:r>
        <w:t>my</w:t>
      </w:r>
      <w:r>
        <w:rPr>
          <w:spacing w:val="40"/>
        </w:rPr>
        <w:t xml:space="preserve"> </w:t>
      </w:r>
      <w:r>
        <w:t>mentor</w:t>
      </w:r>
      <w:r>
        <w:rPr>
          <w:spacing w:val="40"/>
        </w:rPr>
        <w:t xml:space="preserve"> </w:t>
      </w:r>
      <w:r>
        <w:t>at</w:t>
      </w:r>
      <w:r>
        <w:rPr>
          <w:spacing w:val="40"/>
        </w:rPr>
        <w:t xml:space="preserve"> </w:t>
      </w:r>
      <w:r>
        <w:t>PTC, whose valuable guidance and expertise significantly contributed to the successful completion of my internship. Any contributions or assistance from others during the internship period have been duly acknowledged within this report.</w:t>
      </w:r>
    </w:p>
    <w:p w14:paraId="5FBCEFFF" w14:textId="77777777" w:rsidR="00372738" w:rsidRDefault="00000000">
      <w:pPr>
        <w:pStyle w:val="BodyText"/>
        <w:spacing w:before="4" w:line="244" w:lineRule="auto"/>
        <w:ind w:left="748" w:right="433" w:firstLine="676"/>
        <w:jc w:val="both"/>
      </w:pPr>
      <w:r>
        <w:t>I fully understand that any misrepresentation or falsification of information in this report may result in actions as per academic or organizational policies.</w:t>
      </w:r>
    </w:p>
    <w:p w14:paraId="6E4FEDF7" w14:textId="77777777" w:rsidR="00372738" w:rsidRDefault="00372738">
      <w:pPr>
        <w:pStyle w:val="BodyText"/>
      </w:pPr>
    </w:p>
    <w:p w14:paraId="0B68FEE4" w14:textId="77777777" w:rsidR="00372738" w:rsidRDefault="00372738">
      <w:pPr>
        <w:pStyle w:val="BodyText"/>
      </w:pPr>
    </w:p>
    <w:p w14:paraId="56072281" w14:textId="77777777" w:rsidR="00372738" w:rsidRDefault="00372738">
      <w:pPr>
        <w:pStyle w:val="BodyText"/>
      </w:pPr>
    </w:p>
    <w:p w14:paraId="6AC3991C" w14:textId="77777777" w:rsidR="00372738" w:rsidRDefault="00372738">
      <w:pPr>
        <w:pStyle w:val="BodyText"/>
      </w:pPr>
    </w:p>
    <w:p w14:paraId="6CD5B6BD" w14:textId="77777777" w:rsidR="00372738" w:rsidRDefault="00372738">
      <w:pPr>
        <w:pStyle w:val="BodyText"/>
      </w:pPr>
    </w:p>
    <w:p w14:paraId="5DD05C41" w14:textId="77777777" w:rsidR="00372738" w:rsidRDefault="00372738">
      <w:pPr>
        <w:pStyle w:val="BodyText"/>
      </w:pPr>
    </w:p>
    <w:p w14:paraId="1D702386" w14:textId="77777777" w:rsidR="00372738" w:rsidRDefault="00372738">
      <w:pPr>
        <w:pStyle w:val="BodyText"/>
      </w:pPr>
    </w:p>
    <w:p w14:paraId="720F9375" w14:textId="77777777" w:rsidR="00372738" w:rsidRDefault="00372738">
      <w:pPr>
        <w:pStyle w:val="BodyText"/>
      </w:pPr>
    </w:p>
    <w:p w14:paraId="5A98F028" w14:textId="77777777" w:rsidR="00372738" w:rsidRDefault="00372738">
      <w:pPr>
        <w:pStyle w:val="BodyText"/>
      </w:pPr>
    </w:p>
    <w:p w14:paraId="384203BA" w14:textId="77777777" w:rsidR="00372738" w:rsidRDefault="00372738">
      <w:pPr>
        <w:pStyle w:val="BodyText"/>
      </w:pPr>
    </w:p>
    <w:p w14:paraId="5795BE33" w14:textId="77777777" w:rsidR="00372738" w:rsidRDefault="00372738">
      <w:pPr>
        <w:pStyle w:val="BodyText"/>
      </w:pPr>
    </w:p>
    <w:p w14:paraId="26AE9D3F" w14:textId="77777777" w:rsidR="00372738" w:rsidRDefault="00372738">
      <w:pPr>
        <w:pStyle w:val="BodyText"/>
      </w:pPr>
    </w:p>
    <w:p w14:paraId="13D330E3" w14:textId="77777777" w:rsidR="00372738" w:rsidRDefault="00372738">
      <w:pPr>
        <w:pStyle w:val="BodyText"/>
      </w:pPr>
    </w:p>
    <w:p w14:paraId="28073461" w14:textId="77777777" w:rsidR="00372738" w:rsidRDefault="00372738">
      <w:pPr>
        <w:pStyle w:val="BodyText"/>
      </w:pPr>
    </w:p>
    <w:p w14:paraId="377144C1" w14:textId="77777777" w:rsidR="00372738" w:rsidRDefault="00372738">
      <w:pPr>
        <w:pStyle w:val="BodyText"/>
        <w:spacing w:before="107"/>
      </w:pPr>
    </w:p>
    <w:p w14:paraId="0F677FF3" w14:textId="77777777" w:rsidR="00372738" w:rsidRDefault="00000000">
      <w:pPr>
        <w:pStyle w:val="BodyText"/>
        <w:spacing w:line="244" w:lineRule="auto"/>
        <w:ind w:left="6938" w:right="530" w:firstLine="1"/>
        <w:jc w:val="center"/>
        <w:sectPr w:rsidR="00372738">
          <w:pgSz w:w="12240" w:h="15840"/>
          <w:pgMar w:top="1280" w:right="1440" w:bottom="280" w:left="1800" w:header="720" w:footer="720" w:gutter="0"/>
          <w:cols w:space="720"/>
        </w:sectPr>
      </w:pPr>
      <w:r>
        <w:t xml:space="preserve">with regards, Siddhant </w:t>
      </w:r>
      <w:proofErr w:type="spellStart"/>
      <w:r>
        <w:t>Zolage</w:t>
      </w:r>
      <w:proofErr w:type="spellEnd"/>
      <w:r>
        <w:t xml:space="preserve"> GHRUA</w:t>
      </w:r>
    </w:p>
    <w:p w14:paraId="10A44CF8" w14:textId="77777777" w:rsidR="00372738" w:rsidRDefault="00000000">
      <w:pPr>
        <w:pStyle w:val="Heading1"/>
        <w:ind w:right="2198"/>
        <w:jc w:val="center"/>
      </w:pPr>
      <w:r>
        <w:rPr>
          <w:spacing w:val="-2"/>
        </w:rPr>
        <w:lastRenderedPageBreak/>
        <w:t>ACKNOWLEDGEMENT</w:t>
      </w:r>
    </w:p>
    <w:p w14:paraId="0A2988B5" w14:textId="77777777" w:rsidR="00372738" w:rsidRDefault="00372738">
      <w:pPr>
        <w:pStyle w:val="BodyText"/>
        <w:rPr>
          <w:b/>
          <w:sz w:val="26"/>
        </w:rPr>
      </w:pPr>
    </w:p>
    <w:p w14:paraId="766E4D96" w14:textId="77777777" w:rsidR="00372738" w:rsidRDefault="00372738">
      <w:pPr>
        <w:pStyle w:val="BodyText"/>
        <w:spacing w:before="177"/>
        <w:rPr>
          <w:b/>
          <w:sz w:val="26"/>
        </w:rPr>
      </w:pPr>
    </w:p>
    <w:p w14:paraId="00A3586D" w14:textId="3B126513" w:rsidR="00372738" w:rsidRDefault="00000000">
      <w:pPr>
        <w:pStyle w:val="BodyText"/>
        <w:spacing w:before="1" w:line="244" w:lineRule="auto"/>
        <w:ind w:left="748" w:right="429" w:firstLine="676"/>
        <w:jc w:val="both"/>
      </w:pPr>
      <w:r>
        <w:t xml:space="preserve">I would like to express my heartfelt gratitude to the Director of G.H. </w:t>
      </w:r>
      <w:proofErr w:type="spellStart"/>
      <w:r>
        <w:t>Raisoni</w:t>
      </w:r>
      <w:proofErr w:type="spellEnd"/>
      <w:r>
        <w:t xml:space="preserve"> College</w:t>
      </w:r>
      <w:r>
        <w:rPr>
          <w:spacing w:val="40"/>
        </w:rPr>
        <w:t xml:space="preserve"> </w:t>
      </w:r>
      <w:r>
        <w:t>of</w:t>
      </w:r>
      <w:r>
        <w:rPr>
          <w:spacing w:val="40"/>
        </w:rPr>
        <w:t xml:space="preserve"> </w:t>
      </w:r>
      <w:r>
        <w:t>Engineering</w:t>
      </w:r>
      <w:r>
        <w:rPr>
          <w:spacing w:val="40"/>
        </w:rPr>
        <w:t xml:space="preserve"> </w:t>
      </w:r>
      <w:r>
        <w:t>and</w:t>
      </w:r>
      <w:r>
        <w:rPr>
          <w:spacing w:val="40"/>
        </w:rPr>
        <w:t xml:space="preserve"> </w:t>
      </w:r>
      <w:r>
        <w:t>Management,</w:t>
      </w:r>
      <w:r>
        <w:rPr>
          <w:spacing w:val="40"/>
        </w:rPr>
        <w:t xml:space="preserve"> </w:t>
      </w:r>
      <w:r>
        <w:t>Pune,</w:t>
      </w:r>
      <w:r>
        <w:rPr>
          <w:spacing w:val="40"/>
        </w:rPr>
        <w:t xml:space="preserve"> </w:t>
      </w:r>
      <w:r>
        <w:t>for</w:t>
      </w:r>
      <w:r>
        <w:rPr>
          <w:spacing w:val="40"/>
        </w:rPr>
        <w:t xml:space="preserve"> </w:t>
      </w:r>
      <w:r>
        <w:t>providing</w:t>
      </w:r>
      <w:r>
        <w:rPr>
          <w:spacing w:val="40"/>
        </w:rPr>
        <w:t xml:space="preserve"> </w:t>
      </w:r>
      <w:r>
        <w:t>me</w:t>
      </w:r>
      <w:r>
        <w:rPr>
          <w:spacing w:val="40"/>
        </w:rPr>
        <w:t xml:space="preserve"> </w:t>
      </w:r>
      <w:r>
        <w:t>with</w:t>
      </w:r>
      <w:r>
        <w:rPr>
          <w:spacing w:val="40"/>
        </w:rPr>
        <w:t xml:space="preserve"> </w:t>
      </w:r>
      <w:r>
        <w:t xml:space="preserve">the opportunity to pursue my internship at </w:t>
      </w:r>
      <w:proofErr w:type="spellStart"/>
      <w:r w:rsidR="0062555D">
        <w:t>Atorix</w:t>
      </w:r>
      <w:proofErr w:type="spellEnd"/>
      <w:r w:rsidR="0062555D">
        <w:t xml:space="preserve"> IT Solutions</w:t>
      </w:r>
      <w:r>
        <w:t>. I am also deeply</w:t>
      </w:r>
      <w:r>
        <w:rPr>
          <w:spacing w:val="80"/>
        </w:rPr>
        <w:t xml:space="preserve"> </w:t>
      </w:r>
      <w:r>
        <w:t xml:space="preserve">thankful to Mr. Sachin </w:t>
      </w:r>
      <w:proofErr w:type="spellStart"/>
      <w:r>
        <w:t>Umare</w:t>
      </w:r>
      <w:proofErr w:type="spellEnd"/>
      <w:r>
        <w:t>, the Training and Placement Officer (TNP), and the HR team at PTC for facilitating this incredible opportunity.</w:t>
      </w:r>
    </w:p>
    <w:p w14:paraId="1583F47D" w14:textId="129680DE" w:rsidR="00372738" w:rsidRDefault="00000000">
      <w:pPr>
        <w:pStyle w:val="BodyText"/>
        <w:spacing w:before="5" w:line="247" w:lineRule="auto"/>
        <w:ind w:left="748" w:right="432" w:firstLine="676"/>
        <w:jc w:val="both"/>
      </w:pPr>
      <w:r>
        <w:t>I</w:t>
      </w:r>
      <w:r>
        <w:rPr>
          <w:spacing w:val="40"/>
        </w:rPr>
        <w:t xml:space="preserve"> </w:t>
      </w:r>
      <w:r>
        <w:t>extend</w:t>
      </w:r>
      <w:r>
        <w:rPr>
          <w:spacing w:val="40"/>
        </w:rPr>
        <w:t xml:space="preserve"> </w:t>
      </w:r>
      <w:r>
        <w:t>my</w:t>
      </w:r>
      <w:r>
        <w:rPr>
          <w:spacing w:val="40"/>
        </w:rPr>
        <w:t xml:space="preserve"> </w:t>
      </w:r>
      <w:r>
        <w:t>sincere</w:t>
      </w:r>
      <w:r>
        <w:rPr>
          <w:spacing w:val="40"/>
        </w:rPr>
        <w:t xml:space="preserve"> </w:t>
      </w:r>
      <w:r>
        <w:t>appreciation</w:t>
      </w:r>
      <w:r>
        <w:rPr>
          <w:spacing w:val="40"/>
        </w:rPr>
        <w:t xml:space="preserve"> </w:t>
      </w:r>
      <w:r>
        <w:t>to</w:t>
      </w:r>
      <w:r>
        <w:rPr>
          <w:spacing w:val="40"/>
        </w:rPr>
        <w:t xml:space="preserve"> </w:t>
      </w:r>
      <w:r>
        <w:t>all</w:t>
      </w:r>
      <w:r>
        <w:rPr>
          <w:spacing w:val="40"/>
        </w:rPr>
        <w:t xml:space="preserve"> </w:t>
      </w:r>
      <w:r>
        <w:t>the</w:t>
      </w:r>
      <w:r>
        <w:rPr>
          <w:spacing w:val="40"/>
        </w:rPr>
        <w:t xml:space="preserve"> </w:t>
      </w:r>
      <w:r>
        <w:t>individuals</w:t>
      </w:r>
      <w:r>
        <w:rPr>
          <w:spacing w:val="40"/>
        </w:rPr>
        <w:t xml:space="preserve"> </w:t>
      </w:r>
      <w:r>
        <w:t>at</w:t>
      </w:r>
      <w:r>
        <w:rPr>
          <w:spacing w:val="40"/>
        </w:rPr>
        <w:t xml:space="preserve"> </w:t>
      </w:r>
      <w:proofErr w:type="spellStart"/>
      <w:r w:rsidR="0062555D">
        <w:t>Atorix</w:t>
      </w:r>
      <w:proofErr w:type="spellEnd"/>
      <w:r w:rsidR="0062555D">
        <w:t xml:space="preserve"> IT Solutions</w:t>
      </w:r>
      <w:r>
        <w:rPr>
          <w:spacing w:val="40"/>
        </w:rPr>
        <w:t xml:space="preserve"> </w:t>
      </w:r>
      <w:r>
        <w:t>who</w:t>
      </w:r>
      <w:r>
        <w:rPr>
          <w:spacing w:val="40"/>
        </w:rPr>
        <w:t xml:space="preserve"> </w:t>
      </w:r>
      <w:r>
        <w:t>worked</w:t>
      </w:r>
      <w:r>
        <w:rPr>
          <w:spacing w:val="40"/>
        </w:rPr>
        <w:t xml:space="preserve"> </w:t>
      </w:r>
      <w:r>
        <w:t>alongside</w:t>
      </w:r>
      <w:r>
        <w:rPr>
          <w:spacing w:val="40"/>
        </w:rPr>
        <w:t xml:space="preserve"> </w:t>
      </w:r>
      <w:r>
        <w:t>me</w:t>
      </w:r>
      <w:r>
        <w:rPr>
          <w:spacing w:val="40"/>
        </w:rPr>
        <w:t xml:space="preserve"> </w:t>
      </w:r>
      <w:r>
        <w:t>during</w:t>
      </w:r>
      <w:r>
        <w:rPr>
          <w:spacing w:val="40"/>
        </w:rPr>
        <w:t xml:space="preserve"> </w:t>
      </w:r>
      <w:r>
        <w:t>this</w:t>
      </w:r>
      <w:r>
        <w:rPr>
          <w:spacing w:val="40"/>
        </w:rPr>
        <w:t xml:space="preserve"> </w:t>
      </w:r>
      <w:r>
        <w:t>internship.</w:t>
      </w:r>
      <w:r>
        <w:rPr>
          <w:spacing w:val="40"/>
        </w:rPr>
        <w:t xml:space="preserve"> </w:t>
      </w:r>
      <w:r>
        <w:t>Their</w:t>
      </w:r>
      <w:r>
        <w:rPr>
          <w:spacing w:val="40"/>
        </w:rPr>
        <w:t xml:space="preserve"> </w:t>
      </w:r>
      <w:r>
        <w:t>patience,</w:t>
      </w:r>
      <w:r>
        <w:rPr>
          <w:spacing w:val="40"/>
        </w:rPr>
        <w:t xml:space="preserve"> </w:t>
      </w:r>
      <w:r>
        <w:t>openness, and collaborative spirit created an enjoyable and enriching working environment. It is with</w:t>
      </w:r>
      <w:r>
        <w:rPr>
          <w:spacing w:val="40"/>
        </w:rPr>
        <w:t xml:space="preserve"> </w:t>
      </w:r>
      <w:r>
        <w:t>immense</w:t>
      </w:r>
      <w:r>
        <w:rPr>
          <w:spacing w:val="40"/>
        </w:rPr>
        <w:t xml:space="preserve"> </w:t>
      </w:r>
      <w:r>
        <w:t>gratitude</w:t>
      </w:r>
      <w:r>
        <w:rPr>
          <w:spacing w:val="40"/>
        </w:rPr>
        <w:t xml:space="preserve"> </w:t>
      </w:r>
      <w:r>
        <w:t>that</w:t>
      </w:r>
      <w:r>
        <w:rPr>
          <w:spacing w:val="40"/>
        </w:rPr>
        <w:t xml:space="preserve"> </w:t>
      </w:r>
      <w:r>
        <w:t>I</w:t>
      </w:r>
      <w:r>
        <w:rPr>
          <w:spacing w:val="40"/>
        </w:rPr>
        <w:t xml:space="preserve"> </w:t>
      </w:r>
      <w:r>
        <w:t>acknowledge</w:t>
      </w:r>
      <w:r>
        <w:rPr>
          <w:spacing w:val="40"/>
        </w:rPr>
        <w:t xml:space="preserve"> </w:t>
      </w:r>
      <w:r>
        <w:t>their</w:t>
      </w:r>
      <w:r>
        <w:rPr>
          <w:spacing w:val="40"/>
        </w:rPr>
        <w:t xml:space="preserve"> </w:t>
      </w:r>
      <w:r>
        <w:t>contributions,</w:t>
      </w:r>
      <w:r>
        <w:rPr>
          <w:spacing w:val="40"/>
        </w:rPr>
        <w:t xml:space="preserve"> </w:t>
      </w:r>
      <w:r>
        <w:t>which</w:t>
      </w:r>
      <w:r>
        <w:rPr>
          <w:spacing w:val="40"/>
        </w:rPr>
        <w:t xml:space="preserve"> </w:t>
      </w:r>
      <w:r>
        <w:t>greatly enhanced my learning experience.</w:t>
      </w:r>
    </w:p>
    <w:p w14:paraId="02471D4E" w14:textId="77777777" w:rsidR="00372738" w:rsidRDefault="00000000">
      <w:pPr>
        <w:pStyle w:val="BodyText"/>
        <w:spacing w:line="244" w:lineRule="auto"/>
        <w:ind w:left="748" w:right="429" w:firstLine="676"/>
        <w:jc w:val="both"/>
      </w:pPr>
      <w:r>
        <w:t xml:space="preserve">I am particularly grateful to my industry mentors at PTC, Abhijeet </w:t>
      </w:r>
      <w:proofErr w:type="spellStart"/>
      <w:r>
        <w:t>ManePatil</w:t>
      </w:r>
      <w:proofErr w:type="spellEnd"/>
      <w:r>
        <w:rPr>
          <w:spacing w:val="80"/>
        </w:rPr>
        <w:t xml:space="preserve"> </w:t>
      </w:r>
      <w:r>
        <w:t>Sir and my assigned team lead, whose consistent guidance and valuable insights supported</w:t>
      </w:r>
      <w:r>
        <w:rPr>
          <w:spacing w:val="40"/>
        </w:rPr>
        <w:t xml:space="preserve"> </w:t>
      </w:r>
      <w:r>
        <w:t>me</w:t>
      </w:r>
      <w:r>
        <w:rPr>
          <w:spacing w:val="40"/>
        </w:rPr>
        <w:t xml:space="preserve"> </w:t>
      </w:r>
      <w:r>
        <w:t>throughout</w:t>
      </w:r>
      <w:r>
        <w:rPr>
          <w:spacing w:val="40"/>
        </w:rPr>
        <w:t xml:space="preserve"> </w:t>
      </w:r>
      <w:r>
        <w:t>the</w:t>
      </w:r>
      <w:r>
        <w:rPr>
          <w:spacing w:val="40"/>
        </w:rPr>
        <w:t xml:space="preserve"> </w:t>
      </w:r>
      <w:r>
        <w:t>internship.</w:t>
      </w:r>
      <w:r>
        <w:rPr>
          <w:spacing w:val="40"/>
        </w:rPr>
        <w:t xml:space="preserve"> </w:t>
      </w:r>
      <w:r>
        <w:t>The</w:t>
      </w:r>
      <w:r>
        <w:rPr>
          <w:spacing w:val="40"/>
        </w:rPr>
        <w:t xml:space="preserve"> </w:t>
      </w:r>
      <w:r>
        <w:t>technical</w:t>
      </w:r>
      <w:r>
        <w:rPr>
          <w:spacing w:val="40"/>
        </w:rPr>
        <w:t xml:space="preserve"> </w:t>
      </w:r>
      <w:r>
        <w:t>and</w:t>
      </w:r>
      <w:r>
        <w:rPr>
          <w:spacing w:val="40"/>
        </w:rPr>
        <w:t xml:space="preserve"> </w:t>
      </w:r>
      <w:r>
        <w:t>professional</w:t>
      </w:r>
      <w:r>
        <w:rPr>
          <w:spacing w:val="40"/>
        </w:rPr>
        <w:t xml:space="preserve"> </w:t>
      </w:r>
      <w:r>
        <w:t>skills</w:t>
      </w:r>
      <w:r>
        <w:rPr>
          <w:spacing w:val="40"/>
        </w:rPr>
        <w:t xml:space="preserve"> </w:t>
      </w:r>
      <w:r>
        <w:t>I acquired under their mentorship will undoubtedly prove instrumental in my future endeavors. I also wish to thank the project leads and team members for their timely feedback and encouragement.</w:t>
      </w:r>
    </w:p>
    <w:p w14:paraId="7D3BF9A9" w14:textId="77777777" w:rsidR="00372738" w:rsidRDefault="00000000">
      <w:pPr>
        <w:pStyle w:val="BodyText"/>
        <w:spacing w:before="5" w:line="244" w:lineRule="auto"/>
        <w:ind w:left="748" w:right="433" w:firstLine="676"/>
        <w:jc w:val="both"/>
      </w:pPr>
      <w:r>
        <w:t xml:space="preserve">A special thanks to Prof. Simran Khiani, Head of the Computer Engineering Department, Prof. Mahendra Sawane, the Internship Coordinator, and Prof. </w:t>
      </w:r>
      <w:proofErr w:type="spellStart"/>
      <w:r>
        <w:t>Narsing</w:t>
      </w:r>
      <w:proofErr w:type="spellEnd"/>
      <w:r>
        <w:t xml:space="preserve"> Kadam for their unwavering support and advice, which were vital in the successful completion of my internship.</w:t>
      </w:r>
    </w:p>
    <w:p w14:paraId="00E5B310" w14:textId="77777777" w:rsidR="00372738" w:rsidRDefault="00000000">
      <w:pPr>
        <w:pStyle w:val="BodyText"/>
        <w:spacing w:before="5" w:line="244" w:lineRule="auto"/>
        <w:ind w:left="748" w:right="433" w:firstLine="676"/>
        <w:jc w:val="both"/>
      </w:pPr>
      <w:r>
        <w:t>This experience has been a pivotal step in my professional growth, and I am deeply appreciative of everyone who contributed to its success.</w:t>
      </w:r>
    </w:p>
    <w:p w14:paraId="0713138E" w14:textId="77777777" w:rsidR="00372738" w:rsidRDefault="00372738">
      <w:pPr>
        <w:pStyle w:val="BodyText"/>
      </w:pPr>
    </w:p>
    <w:p w14:paraId="01E1DE8C" w14:textId="77777777" w:rsidR="00372738" w:rsidRDefault="00372738">
      <w:pPr>
        <w:pStyle w:val="BodyText"/>
      </w:pPr>
    </w:p>
    <w:p w14:paraId="51234310" w14:textId="77777777" w:rsidR="00372738" w:rsidRDefault="00372738">
      <w:pPr>
        <w:pStyle w:val="BodyText"/>
      </w:pPr>
    </w:p>
    <w:p w14:paraId="50D0A6BA" w14:textId="77777777" w:rsidR="00372738" w:rsidRDefault="00372738">
      <w:pPr>
        <w:pStyle w:val="BodyText"/>
        <w:spacing w:before="5" w:line="244" w:lineRule="auto"/>
        <w:ind w:left="748" w:right="433" w:firstLine="676"/>
        <w:jc w:val="both"/>
      </w:pPr>
    </w:p>
    <w:p w14:paraId="6F990190" w14:textId="77777777" w:rsidR="00372738" w:rsidRDefault="00372738">
      <w:pPr>
        <w:pStyle w:val="BodyText"/>
      </w:pPr>
    </w:p>
    <w:p w14:paraId="5BDDE2E7" w14:textId="77777777" w:rsidR="00372738" w:rsidRDefault="00372738">
      <w:pPr>
        <w:pStyle w:val="BodyText"/>
      </w:pPr>
    </w:p>
    <w:p w14:paraId="6A569FD7" w14:textId="77777777" w:rsidR="00372738" w:rsidRDefault="00372738">
      <w:pPr>
        <w:pStyle w:val="BodyText"/>
      </w:pPr>
    </w:p>
    <w:p w14:paraId="183EF8D7" w14:textId="77777777" w:rsidR="00372738" w:rsidRDefault="00372738">
      <w:pPr>
        <w:pStyle w:val="BodyText"/>
      </w:pPr>
    </w:p>
    <w:p w14:paraId="42DCFBA4" w14:textId="77777777" w:rsidR="00372738" w:rsidRDefault="00372738">
      <w:pPr>
        <w:pStyle w:val="BodyText"/>
      </w:pPr>
    </w:p>
    <w:p w14:paraId="32AE8A83" w14:textId="77777777" w:rsidR="00372738" w:rsidRDefault="00372738">
      <w:pPr>
        <w:pStyle w:val="BodyText"/>
      </w:pPr>
    </w:p>
    <w:p w14:paraId="6D048573" w14:textId="77777777" w:rsidR="00372738" w:rsidRDefault="00372738">
      <w:pPr>
        <w:pStyle w:val="BodyText"/>
      </w:pPr>
    </w:p>
    <w:p w14:paraId="61808004" w14:textId="77777777" w:rsidR="00372738" w:rsidRDefault="00372738">
      <w:pPr>
        <w:pStyle w:val="BodyText"/>
      </w:pPr>
    </w:p>
    <w:p w14:paraId="19BC0162" w14:textId="77777777" w:rsidR="00372738" w:rsidRDefault="00372738">
      <w:pPr>
        <w:pStyle w:val="BodyText"/>
      </w:pPr>
    </w:p>
    <w:p w14:paraId="5C8DBD9A" w14:textId="77777777" w:rsidR="00372738" w:rsidRDefault="00372738">
      <w:pPr>
        <w:pStyle w:val="BodyText"/>
      </w:pPr>
    </w:p>
    <w:p w14:paraId="44AFB535" w14:textId="77777777" w:rsidR="00372738" w:rsidRDefault="00372738">
      <w:pPr>
        <w:pStyle w:val="BodyText"/>
      </w:pPr>
    </w:p>
    <w:p w14:paraId="23C77A30" w14:textId="77777777" w:rsidR="00372738" w:rsidRDefault="00372738">
      <w:pPr>
        <w:pStyle w:val="BodyText"/>
        <w:spacing w:before="106"/>
      </w:pPr>
    </w:p>
    <w:p w14:paraId="36A7454D" w14:textId="77777777" w:rsidR="00372738" w:rsidRDefault="00000000">
      <w:pPr>
        <w:pStyle w:val="BodyText"/>
        <w:spacing w:before="1" w:line="244" w:lineRule="auto"/>
        <w:ind w:left="6999" w:firstLine="112"/>
        <w:jc w:val="center"/>
        <w:sectPr w:rsidR="00372738">
          <w:pgSz w:w="12240" w:h="15840"/>
          <w:pgMar w:top="1280" w:right="1440" w:bottom="280" w:left="1800" w:header="720" w:footer="720" w:gutter="0"/>
          <w:cols w:space="720"/>
        </w:sectPr>
      </w:pPr>
      <w:r>
        <w:t xml:space="preserve">with regards, Siddhant </w:t>
      </w:r>
      <w:proofErr w:type="spellStart"/>
      <w:r>
        <w:t>Zolage</w:t>
      </w:r>
      <w:proofErr w:type="spellEnd"/>
      <w:r>
        <w:t xml:space="preserve">    GHRUA</w:t>
      </w:r>
    </w:p>
    <w:p w14:paraId="4A1A67D9" w14:textId="77777777" w:rsidR="00372738" w:rsidRDefault="00000000">
      <w:pPr>
        <w:pStyle w:val="Heading1"/>
        <w:ind w:right="2196"/>
        <w:jc w:val="center"/>
      </w:pPr>
      <w:r>
        <w:rPr>
          <w:spacing w:val="-2"/>
        </w:rPr>
        <w:lastRenderedPageBreak/>
        <w:t>ABSTRACT</w:t>
      </w:r>
    </w:p>
    <w:p w14:paraId="720ED79B" w14:textId="77777777" w:rsidR="00372738" w:rsidRDefault="00372738">
      <w:pPr>
        <w:pStyle w:val="BodyText"/>
        <w:rPr>
          <w:b/>
          <w:sz w:val="26"/>
        </w:rPr>
      </w:pPr>
    </w:p>
    <w:p w14:paraId="3E72451A" w14:textId="77777777" w:rsidR="00372738" w:rsidRDefault="00372738">
      <w:pPr>
        <w:pStyle w:val="BodyText"/>
        <w:spacing w:before="177"/>
        <w:rPr>
          <w:b/>
          <w:sz w:val="26"/>
        </w:rPr>
      </w:pPr>
    </w:p>
    <w:p w14:paraId="40D1D096" w14:textId="018A1D73" w:rsidR="00372738" w:rsidRDefault="00000000">
      <w:pPr>
        <w:pStyle w:val="BodyText"/>
        <w:spacing w:before="1" w:line="244" w:lineRule="auto"/>
        <w:ind w:left="748" w:right="432" w:firstLine="676"/>
        <w:jc w:val="both"/>
      </w:pPr>
      <w:r>
        <w:t xml:space="preserve">Commencing my internship at </w:t>
      </w:r>
      <w:proofErr w:type="spellStart"/>
      <w:r w:rsidR="0062555D">
        <w:t>Atorix</w:t>
      </w:r>
      <w:proofErr w:type="spellEnd"/>
      <w:r w:rsidR="0062555D">
        <w:t xml:space="preserve"> IT Solutions</w:t>
      </w:r>
      <w:r>
        <w:t>, a leading provider of technology solutions specializing in Salesforce-based platforms, was an incredible opportunity to contribute to innovative projects and enhance my technical skills. From 08-07-2024 to 08-11-2024, I actively participated in development processes aimed at optimizing Salesforce functionalities, improving user experiences, and supporting</w:t>
      </w:r>
      <w:r>
        <w:rPr>
          <w:spacing w:val="40"/>
        </w:rPr>
        <w:t xml:space="preserve"> </w:t>
      </w:r>
      <w:r>
        <w:t>PTC’s mission of driving digital transformation and innovation.</w:t>
      </w:r>
    </w:p>
    <w:p w14:paraId="4C3BD1AC" w14:textId="77777777" w:rsidR="00372738" w:rsidRDefault="00372738">
      <w:pPr>
        <w:pStyle w:val="BodyText"/>
      </w:pPr>
    </w:p>
    <w:p w14:paraId="2DE7A2C1" w14:textId="77777777" w:rsidR="00372738" w:rsidRDefault="00372738">
      <w:pPr>
        <w:pStyle w:val="BodyText"/>
        <w:spacing w:before="21"/>
      </w:pPr>
    </w:p>
    <w:p w14:paraId="2A5B95D7" w14:textId="77777777" w:rsidR="00372738" w:rsidRDefault="00000000">
      <w:pPr>
        <w:pStyle w:val="Heading2"/>
        <w:rPr>
          <w:b w:val="0"/>
        </w:rPr>
      </w:pPr>
      <w:r>
        <w:rPr>
          <w:spacing w:val="-2"/>
        </w:rPr>
        <w:t>Objectives</w:t>
      </w:r>
      <w:r>
        <w:rPr>
          <w:b w:val="0"/>
          <w:spacing w:val="-2"/>
        </w:rPr>
        <w:t>:</w:t>
      </w:r>
    </w:p>
    <w:p w14:paraId="169016C6" w14:textId="77777777" w:rsidR="00372738" w:rsidRDefault="00372738">
      <w:pPr>
        <w:pStyle w:val="BodyText"/>
        <w:spacing w:before="14"/>
      </w:pPr>
    </w:p>
    <w:p w14:paraId="30C67037" w14:textId="77777777" w:rsidR="00372738" w:rsidRDefault="00000000">
      <w:pPr>
        <w:pStyle w:val="ListParagraph"/>
        <w:numPr>
          <w:ilvl w:val="0"/>
          <w:numId w:val="1"/>
        </w:numPr>
        <w:tabs>
          <w:tab w:val="left" w:pos="1425"/>
        </w:tabs>
        <w:spacing w:line="244" w:lineRule="auto"/>
        <w:ind w:right="430"/>
      </w:pPr>
      <w:r>
        <w:t>Skill</w:t>
      </w:r>
      <w:r>
        <w:rPr>
          <w:spacing w:val="80"/>
        </w:rPr>
        <w:t xml:space="preserve"> </w:t>
      </w:r>
      <w:r>
        <w:t>Development:</w:t>
      </w:r>
      <w:r>
        <w:rPr>
          <w:spacing w:val="80"/>
        </w:rPr>
        <w:t xml:space="preserve"> </w:t>
      </w:r>
      <w:r>
        <w:t>Acquiring</w:t>
      </w:r>
      <w:r>
        <w:rPr>
          <w:spacing w:val="80"/>
        </w:rPr>
        <w:t xml:space="preserve"> </w:t>
      </w:r>
      <w:r>
        <w:t>practical</w:t>
      </w:r>
      <w:r>
        <w:rPr>
          <w:spacing w:val="80"/>
        </w:rPr>
        <w:t xml:space="preserve"> </w:t>
      </w:r>
      <w:r>
        <w:t>skills</w:t>
      </w:r>
      <w:r>
        <w:rPr>
          <w:spacing w:val="80"/>
        </w:rPr>
        <w:t xml:space="preserve"> </w:t>
      </w:r>
      <w:r>
        <w:t>in</w:t>
      </w:r>
      <w:r>
        <w:rPr>
          <w:spacing w:val="80"/>
        </w:rPr>
        <w:t xml:space="preserve"> </w:t>
      </w:r>
      <w:r>
        <w:t>Salesforce</w:t>
      </w:r>
      <w:r>
        <w:rPr>
          <w:spacing w:val="80"/>
        </w:rPr>
        <w:t xml:space="preserve"> </w:t>
      </w:r>
      <w:r>
        <w:t>development within a collaborative and professional environment.</w:t>
      </w:r>
    </w:p>
    <w:p w14:paraId="47CBAFFE" w14:textId="77777777" w:rsidR="00372738" w:rsidRDefault="00000000">
      <w:pPr>
        <w:pStyle w:val="ListParagraph"/>
        <w:numPr>
          <w:ilvl w:val="0"/>
          <w:numId w:val="1"/>
        </w:numPr>
        <w:tabs>
          <w:tab w:val="left" w:pos="1425"/>
        </w:tabs>
        <w:spacing w:before="2" w:line="242" w:lineRule="auto"/>
        <w:ind w:right="435"/>
      </w:pPr>
      <w:r>
        <w:t>Contribution:</w:t>
      </w:r>
      <w:r>
        <w:rPr>
          <w:spacing w:val="80"/>
          <w:w w:val="150"/>
        </w:rPr>
        <w:t xml:space="preserve"> </w:t>
      </w:r>
      <w:r>
        <w:t>Actively</w:t>
      </w:r>
      <w:r>
        <w:rPr>
          <w:spacing w:val="80"/>
          <w:w w:val="150"/>
        </w:rPr>
        <w:t xml:space="preserve"> </w:t>
      </w:r>
      <w:r>
        <w:t>contributing</w:t>
      </w:r>
      <w:r>
        <w:rPr>
          <w:spacing w:val="80"/>
          <w:w w:val="150"/>
        </w:rPr>
        <w:t xml:space="preserve"> </w:t>
      </w:r>
      <w:r>
        <w:t>to</w:t>
      </w:r>
      <w:r>
        <w:rPr>
          <w:spacing w:val="80"/>
          <w:w w:val="150"/>
        </w:rPr>
        <w:t xml:space="preserve"> </w:t>
      </w:r>
      <w:r>
        <w:t>the</w:t>
      </w:r>
      <w:r>
        <w:rPr>
          <w:spacing w:val="80"/>
          <w:w w:val="150"/>
        </w:rPr>
        <w:t xml:space="preserve"> </w:t>
      </w:r>
      <w:r>
        <w:t>enhancement</w:t>
      </w:r>
      <w:r>
        <w:rPr>
          <w:spacing w:val="80"/>
          <w:w w:val="150"/>
        </w:rPr>
        <w:t xml:space="preserve"> </w:t>
      </w:r>
      <w:r>
        <w:t>of</w:t>
      </w:r>
      <w:r>
        <w:rPr>
          <w:spacing w:val="80"/>
          <w:w w:val="150"/>
        </w:rPr>
        <w:t xml:space="preserve"> </w:t>
      </w:r>
      <w:r>
        <w:t>Salesforce</w:t>
      </w:r>
      <w:r>
        <w:rPr>
          <w:spacing w:val="80"/>
        </w:rPr>
        <w:t xml:space="preserve"> </w:t>
      </w:r>
      <w:r>
        <w:t>functionalities and solutions for business process optimization.</w:t>
      </w:r>
    </w:p>
    <w:p w14:paraId="6C2B7E16" w14:textId="77777777" w:rsidR="00372738" w:rsidRDefault="00000000">
      <w:pPr>
        <w:pStyle w:val="ListParagraph"/>
        <w:numPr>
          <w:ilvl w:val="0"/>
          <w:numId w:val="1"/>
        </w:numPr>
        <w:tabs>
          <w:tab w:val="left" w:pos="1425"/>
        </w:tabs>
        <w:spacing w:before="8" w:line="244" w:lineRule="auto"/>
        <w:ind w:right="434"/>
      </w:pPr>
      <w:r>
        <w:t>Industry</w:t>
      </w:r>
      <w:r>
        <w:rPr>
          <w:spacing w:val="40"/>
        </w:rPr>
        <w:t xml:space="preserve"> </w:t>
      </w:r>
      <w:r>
        <w:t>Understanding:</w:t>
      </w:r>
      <w:r>
        <w:rPr>
          <w:spacing w:val="40"/>
        </w:rPr>
        <w:t xml:space="preserve"> </w:t>
      </w:r>
      <w:r>
        <w:t>Gaining</w:t>
      </w:r>
      <w:r>
        <w:rPr>
          <w:spacing w:val="40"/>
        </w:rPr>
        <w:t xml:space="preserve"> </w:t>
      </w:r>
      <w:r>
        <w:t>insights</w:t>
      </w:r>
      <w:r>
        <w:rPr>
          <w:spacing w:val="40"/>
        </w:rPr>
        <w:t xml:space="preserve"> </w:t>
      </w:r>
      <w:r>
        <w:t>into</w:t>
      </w:r>
      <w:r>
        <w:rPr>
          <w:spacing w:val="40"/>
        </w:rPr>
        <w:t xml:space="preserve"> </w:t>
      </w:r>
      <w:r>
        <w:t>the</w:t>
      </w:r>
      <w:r>
        <w:rPr>
          <w:spacing w:val="40"/>
        </w:rPr>
        <w:t xml:space="preserve"> </w:t>
      </w:r>
      <w:r>
        <w:t>challenges</w:t>
      </w:r>
      <w:r>
        <w:rPr>
          <w:spacing w:val="40"/>
        </w:rPr>
        <w:t xml:space="preserve"> </w:t>
      </w:r>
      <w:r>
        <w:t>and</w:t>
      </w:r>
      <w:r>
        <w:rPr>
          <w:spacing w:val="40"/>
        </w:rPr>
        <w:t xml:space="preserve"> </w:t>
      </w:r>
      <w:r>
        <w:t>strategies within the cloud-based CRM domain and digital transformation initiatives.</w:t>
      </w:r>
    </w:p>
    <w:p w14:paraId="5B90F186" w14:textId="77777777" w:rsidR="00372738" w:rsidRDefault="00372738">
      <w:pPr>
        <w:pStyle w:val="BodyText"/>
        <w:spacing w:before="4"/>
      </w:pPr>
    </w:p>
    <w:p w14:paraId="628E924C" w14:textId="77777777" w:rsidR="00372738" w:rsidRDefault="00000000">
      <w:pPr>
        <w:pStyle w:val="Heading2"/>
        <w:spacing w:before="1"/>
        <w:rPr>
          <w:b w:val="0"/>
        </w:rPr>
      </w:pPr>
      <w:r>
        <w:rPr>
          <w:spacing w:val="-2"/>
        </w:rPr>
        <w:t>Vision</w:t>
      </w:r>
      <w:r>
        <w:rPr>
          <w:b w:val="0"/>
          <w:spacing w:val="-2"/>
        </w:rPr>
        <w:t>:</w:t>
      </w:r>
    </w:p>
    <w:p w14:paraId="128F47AD" w14:textId="77777777" w:rsidR="00372738" w:rsidRDefault="00372738">
      <w:pPr>
        <w:pStyle w:val="BodyText"/>
        <w:spacing w:before="14"/>
      </w:pPr>
    </w:p>
    <w:p w14:paraId="1DBD7810" w14:textId="34E2D774" w:rsidR="00372738" w:rsidRDefault="0062555D">
      <w:pPr>
        <w:pStyle w:val="BodyText"/>
        <w:spacing w:line="244" w:lineRule="auto"/>
        <w:ind w:left="748" w:right="430" w:firstLine="676"/>
        <w:jc w:val="both"/>
      </w:pPr>
      <w:proofErr w:type="spellStart"/>
      <w:r>
        <w:t>Atorix</w:t>
      </w:r>
      <w:proofErr w:type="spellEnd"/>
      <w:r>
        <w:t xml:space="preserve"> IT Solutions</w:t>
      </w:r>
      <w:r w:rsidR="00000000">
        <w:t xml:space="preserve"> envisions empowering businesses through advanced digital solutions that drive innovation and streamline product lifecycle management, customer relationship management, and operational processes.</w:t>
      </w:r>
    </w:p>
    <w:p w14:paraId="08B3CAD8" w14:textId="77777777" w:rsidR="00372738" w:rsidRDefault="00000000">
      <w:pPr>
        <w:pStyle w:val="BodyText"/>
        <w:spacing w:before="4"/>
        <w:ind w:left="748"/>
        <w:jc w:val="both"/>
      </w:pPr>
      <w:r>
        <w:t>Addressing</w:t>
      </w:r>
      <w:r>
        <w:rPr>
          <w:spacing w:val="18"/>
        </w:rPr>
        <w:t xml:space="preserve"> </w:t>
      </w:r>
      <w:r>
        <w:t>Industry</w:t>
      </w:r>
      <w:r>
        <w:rPr>
          <w:spacing w:val="18"/>
        </w:rPr>
        <w:t xml:space="preserve"> </w:t>
      </w:r>
      <w:r>
        <w:rPr>
          <w:spacing w:val="-2"/>
        </w:rPr>
        <w:t>Challenges:</w:t>
      </w:r>
    </w:p>
    <w:p w14:paraId="74796974" w14:textId="58236FAC" w:rsidR="00372738" w:rsidRDefault="0062555D">
      <w:pPr>
        <w:pStyle w:val="BodyText"/>
        <w:spacing w:before="6" w:line="244" w:lineRule="auto"/>
        <w:ind w:left="748" w:right="432" w:firstLine="676"/>
        <w:jc w:val="both"/>
      </w:pPr>
      <w:proofErr w:type="spellStart"/>
      <w:r>
        <w:t>Atorix</w:t>
      </w:r>
      <w:proofErr w:type="spellEnd"/>
      <w:r>
        <w:t xml:space="preserve"> IT Solutions</w:t>
      </w:r>
      <w:r w:rsidR="00000000">
        <w:t xml:space="preserve"> was established to provide cutting-edge solutions to businesses, focusing on:</w:t>
      </w:r>
    </w:p>
    <w:p w14:paraId="70CF6EB0" w14:textId="77777777" w:rsidR="00372738" w:rsidRDefault="00000000">
      <w:pPr>
        <w:pStyle w:val="ListParagraph"/>
        <w:numPr>
          <w:ilvl w:val="0"/>
          <w:numId w:val="2"/>
        </w:numPr>
        <w:tabs>
          <w:tab w:val="left" w:pos="1425"/>
        </w:tabs>
        <w:spacing w:before="3" w:line="244" w:lineRule="auto"/>
        <w:ind w:right="433"/>
      </w:pPr>
      <w:r>
        <w:t>Scalability:</w:t>
      </w:r>
      <w:r>
        <w:rPr>
          <w:spacing w:val="80"/>
        </w:rPr>
        <w:t xml:space="preserve"> </w:t>
      </w:r>
      <w:r>
        <w:t>Delivering</w:t>
      </w:r>
      <w:r>
        <w:rPr>
          <w:spacing w:val="80"/>
        </w:rPr>
        <w:t xml:space="preserve"> </w:t>
      </w:r>
      <w:r>
        <w:t>robust</w:t>
      </w:r>
      <w:r>
        <w:rPr>
          <w:spacing w:val="80"/>
        </w:rPr>
        <w:t xml:space="preserve"> </w:t>
      </w:r>
      <w:r>
        <w:t>and</w:t>
      </w:r>
      <w:r>
        <w:rPr>
          <w:spacing w:val="80"/>
        </w:rPr>
        <w:t xml:space="preserve"> </w:t>
      </w:r>
      <w:r>
        <w:t>scalable</w:t>
      </w:r>
      <w:r>
        <w:rPr>
          <w:spacing w:val="80"/>
        </w:rPr>
        <w:t xml:space="preserve"> </w:t>
      </w:r>
      <w:r>
        <w:t>software</w:t>
      </w:r>
      <w:r>
        <w:rPr>
          <w:spacing w:val="80"/>
        </w:rPr>
        <w:t xml:space="preserve"> </w:t>
      </w:r>
      <w:r>
        <w:t>solutions</w:t>
      </w:r>
      <w:r>
        <w:rPr>
          <w:spacing w:val="80"/>
        </w:rPr>
        <w:t xml:space="preserve"> </w:t>
      </w:r>
      <w:r>
        <w:t>tailored</w:t>
      </w:r>
      <w:r>
        <w:rPr>
          <w:spacing w:val="80"/>
        </w:rPr>
        <w:t xml:space="preserve"> </w:t>
      </w:r>
      <w:r>
        <w:t>to diverse industries.</w:t>
      </w:r>
    </w:p>
    <w:p w14:paraId="60D65756" w14:textId="77777777" w:rsidR="00372738" w:rsidRDefault="00000000">
      <w:pPr>
        <w:pStyle w:val="ListParagraph"/>
        <w:numPr>
          <w:ilvl w:val="0"/>
          <w:numId w:val="2"/>
        </w:numPr>
        <w:tabs>
          <w:tab w:val="left" w:pos="1425"/>
          <w:tab w:val="left" w:pos="2644"/>
          <w:tab w:val="left" w:pos="4022"/>
          <w:tab w:val="left" w:pos="5006"/>
          <w:tab w:val="left" w:pos="6088"/>
          <w:tab w:val="left" w:pos="7005"/>
          <w:tab w:val="left" w:pos="8237"/>
        </w:tabs>
        <w:spacing w:before="2" w:line="244" w:lineRule="auto"/>
        <w:ind w:right="434"/>
      </w:pPr>
      <w:r>
        <w:rPr>
          <w:spacing w:val="-2"/>
        </w:rPr>
        <w:t>Efficiency:</w:t>
      </w:r>
      <w:r>
        <w:tab/>
      </w:r>
      <w:r>
        <w:rPr>
          <w:spacing w:val="-2"/>
        </w:rPr>
        <w:t>Streamlining</w:t>
      </w:r>
      <w:r>
        <w:tab/>
      </w:r>
      <w:r>
        <w:rPr>
          <w:spacing w:val="-2"/>
        </w:rPr>
        <w:t>business</w:t>
      </w:r>
      <w:r>
        <w:tab/>
      </w:r>
      <w:r>
        <w:rPr>
          <w:spacing w:val="-2"/>
        </w:rPr>
        <w:t>processes</w:t>
      </w:r>
      <w:r>
        <w:tab/>
      </w:r>
      <w:r>
        <w:rPr>
          <w:spacing w:val="-2"/>
        </w:rPr>
        <w:t>through</w:t>
      </w:r>
      <w:r>
        <w:tab/>
      </w:r>
      <w:r>
        <w:rPr>
          <w:spacing w:val="-2"/>
        </w:rPr>
        <w:t>automation</w:t>
      </w:r>
      <w:r>
        <w:tab/>
      </w:r>
      <w:r>
        <w:rPr>
          <w:spacing w:val="-4"/>
        </w:rPr>
        <w:t xml:space="preserve">and </w:t>
      </w:r>
      <w:r>
        <w:t>integration of advanced technologies like IoT and AR.</w:t>
      </w:r>
    </w:p>
    <w:p w14:paraId="19E172C2" w14:textId="77777777" w:rsidR="00372738" w:rsidRDefault="00000000">
      <w:pPr>
        <w:pStyle w:val="ListParagraph"/>
        <w:numPr>
          <w:ilvl w:val="0"/>
          <w:numId w:val="2"/>
        </w:numPr>
        <w:tabs>
          <w:tab w:val="left" w:pos="1425"/>
        </w:tabs>
        <w:spacing w:before="5" w:line="244" w:lineRule="auto"/>
        <w:ind w:right="435"/>
      </w:pPr>
      <w:r>
        <w:t>User</w:t>
      </w:r>
      <w:r>
        <w:rPr>
          <w:spacing w:val="40"/>
        </w:rPr>
        <w:t xml:space="preserve"> </w:t>
      </w:r>
      <w:r>
        <w:t>Experience:</w:t>
      </w:r>
      <w:r>
        <w:rPr>
          <w:spacing w:val="40"/>
        </w:rPr>
        <w:t xml:space="preserve"> </w:t>
      </w:r>
      <w:r>
        <w:t>Enhancing</w:t>
      </w:r>
      <w:r>
        <w:rPr>
          <w:spacing w:val="40"/>
        </w:rPr>
        <w:t xml:space="preserve"> </w:t>
      </w:r>
      <w:r>
        <w:t>user</w:t>
      </w:r>
      <w:r>
        <w:rPr>
          <w:spacing w:val="40"/>
        </w:rPr>
        <w:t xml:space="preserve"> </w:t>
      </w:r>
      <w:r>
        <w:t>satisfaction</w:t>
      </w:r>
      <w:r>
        <w:rPr>
          <w:spacing w:val="40"/>
        </w:rPr>
        <w:t xml:space="preserve"> </w:t>
      </w:r>
      <w:r>
        <w:t>with</w:t>
      </w:r>
      <w:r>
        <w:rPr>
          <w:spacing w:val="40"/>
        </w:rPr>
        <w:t xml:space="preserve"> </w:t>
      </w:r>
      <w:r>
        <w:t>intuitive</w:t>
      </w:r>
      <w:r>
        <w:rPr>
          <w:spacing w:val="40"/>
        </w:rPr>
        <w:t xml:space="preserve"> </w:t>
      </w:r>
      <w:r>
        <w:t>and</w:t>
      </w:r>
      <w:r>
        <w:rPr>
          <w:spacing w:val="40"/>
        </w:rPr>
        <w:t xml:space="preserve"> </w:t>
      </w:r>
      <w:r>
        <w:t xml:space="preserve">responsive </w:t>
      </w:r>
      <w:r>
        <w:rPr>
          <w:spacing w:val="-2"/>
        </w:rPr>
        <w:t>platforms.</w:t>
      </w:r>
    </w:p>
    <w:p w14:paraId="78FC4142" w14:textId="77777777" w:rsidR="00372738" w:rsidRDefault="00372738">
      <w:pPr>
        <w:pStyle w:val="BodyText"/>
        <w:spacing w:before="8"/>
      </w:pPr>
    </w:p>
    <w:p w14:paraId="00607771" w14:textId="6258C0CE" w:rsidR="00372738" w:rsidRDefault="00000000">
      <w:pPr>
        <w:pStyle w:val="BodyText"/>
        <w:spacing w:line="244" w:lineRule="auto"/>
        <w:ind w:left="748" w:right="430" w:firstLine="338"/>
        <w:jc w:val="both"/>
      </w:pPr>
      <w:r>
        <w:t xml:space="preserve">This introduction sets the foundation for the subsequent sections, where I will elaborate on my role, the technical aspects of Salesforce development during the internship, and the projects that aligned with </w:t>
      </w:r>
      <w:proofErr w:type="spellStart"/>
      <w:r w:rsidR="0062555D">
        <w:t>Atorix</w:t>
      </w:r>
      <w:proofErr w:type="spellEnd"/>
      <w:r w:rsidR="0062555D">
        <w:t xml:space="preserve"> IT </w:t>
      </w:r>
      <w:proofErr w:type="spellStart"/>
      <w:r w:rsidR="0062555D">
        <w:t>Solutions</w:t>
      </w:r>
      <w:r>
        <w:t>’s</w:t>
      </w:r>
      <w:proofErr w:type="spellEnd"/>
      <w:r>
        <w:t xml:space="preserve"> mission and </w:t>
      </w:r>
      <w:r>
        <w:rPr>
          <w:spacing w:val="-2"/>
        </w:rPr>
        <w:t>vision.</w:t>
      </w:r>
    </w:p>
    <w:p w14:paraId="0FD2E446" w14:textId="77777777" w:rsidR="00372738" w:rsidRDefault="00372738">
      <w:pPr>
        <w:pStyle w:val="BodyText"/>
        <w:spacing w:line="244" w:lineRule="auto"/>
        <w:jc w:val="both"/>
        <w:sectPr w:rsidR="00372738">
          <w:pgSz w:w="12240" w:h="15840"/>
          <w:pgMar w:top="1280" w:right="1440" w:bottom="280" w:left="1800" w:header="720" w:footer="720" w:gutter="0"/>
          <w:cols w:space="720"/>
        </w:sectPr>
      </w:pPr>
    </w:p>
    <w:p w14:paraId="288C0A14" w14:textId="77777777" w:rsidR="00372738" w:rsidRDefault="00000000">
      <w:pPr>
        <w:spacing w:before="75"/>
        <w:ind w:left="2514" w:right="2193"/>
        <w:jc w:val="center"/>
        <w:rPr>
          <w:b/>
          <w:sz w:val="26"/>
        </w:rPr>
      </w:pPr>
      <w:r>
        <w:rPr>
          <w:b/>
          <w:spacing w:val="-2"/>
          <w:sz w:val="26"/>
        </w:rPr>
        <w:lastRenderedPageBreak/>
        <w:t>INDEX</w:t>
      </w:r>
    </w:p>
    <w:p w14:paraId="1F6B6F66" w14:textId="77777777" w:rsidR="00372738" w:rsidRDefault="00372738">
      <w:pPr>
        <w:pStyle w:val="BodyText"/>
        <w:rPr>
          <w:b/>
          <w:sz w:val="20"/>
        </w:rPr>
      </w:pPr>
    </w:p>
    <w:p w14:paraId="779D68B4" w14:textId="77777777" w:rsidR="00372738" w:rsidRDefault="00000000">
      <w:pPr>
        <w:pStyle w:val="BodyText"/>
        <w:spacing w:before="226"/>
        <w:jc w:val="center"/>
        <w:rPr>
          <w:b/>
          <w:sz w:val="20"/>
        </w:rPr>
      </w:pPr>
      <w:r>
        <w:rPr>
          <w:rFonts w:eastAsia="SimSun"/>
          <w:noProof/>
          <w:sz w:val="24"/>
          <w:szCs w:val="24"/>
        </w:rPr>
        <w:drawing>
          <wp:inline distT="0" distB="0" distL="114300" distR="114300" wp14:anchorId="62A7E8C7" wp14:editId="5E9A024B">
            <wp:extent cx="1153160" cy="424815"/>
            <wp:effectExtent l="0" t="0" r="8890" b="13335"/>
            <wp:docPr id="4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descr="IMG_256"/>
                    <pic:cNvPicPr>
                      <a:picLocks noChangeAspect="1"/>
                    </pic:cNvPicPr>
                  </pic:nvPicPr>
                  <pic:blipFill>
                    <a:blip r:embed="rId10"/>
                    <a:stretch>
                      <a:fillRect/>
                    </a:stretch>
                  </pic:blipFill>
                  <pic:spPr>
                    <a:xfrm>
                      <a:off x="0" y="0"/>
                      <a:ext cx="1153160" cy="424815"/>
                    </a:xfrm>
                    <a:prstGeom prst="rect">
                      <a:avLst/>
                    </a:prstGeom>
                    <a:noFill/>
                    <a:ln w="9525">
                      <a:noFill/>
                    </a:ln>
                  </pic:spPr>
                </pic:pic>
              </a:graphicData>
            </a:graphic>
          </wp:inline>
        </w:drawing>
      </w:r>
    </w:p>
    <w:p w14:paraId="6CC6BA9F" w14:textId="77777777" w:rsidR="00372738" w:rsidRDefault="00372738">
      <w:pPr>
        <w:pStyle w:val="BodyText"/>
        <w:rPr>
          <w:b/>
          <w:sz w:val="26"/>
        </w:rPr>
      </w:pPr>
    </w:p>
    <w:p w14:paraId="1EF26212" w14:textId="77777777" w:rsidR="00372738" w:rsidRDefault="00372738">
      <w:pPr>
        <w:pStyle w:val="BodyText"/>
        <w:spacing w:before="155"/>
        <w:rPr>
          <w:b/>
          <w:sz w:val="26"/>
        </w:rPr>
      </w:pPr>
    </w:p>
    <w:p w14:paraId="53A90D34" w14:textId="77777777" w:rsidR="00372738" w:rsidRDefault="00000000">
      <w:pPr>
        <w:ind w:left="2514" w:right="2193"/>
        <w:jc w:val="center"/>
        <w:rPr>
          <w:b/>
          <w:sz w:val="26"/>
        </w:rPr>
      </w:pPr>
      <w:r>
        <w:rPr>
          <w:b/>
          <w:sz w:val="26"/>
        </w:rPr>
        <w:t>INDEX</w:t>
      </w:r>
      <w:r>
        <w:rPr>
          <w:b/>
          <w:spacing w:val="8"/>
          <w:sz w:val="26"/>
        </w:rPr>
        <w:t xml:space="preserve"> </w:t>
      </w:r>
      <w:r>
        <w:rPr>
          <w:b/>
          <w:spacing w:val="-4"/>
          <w:sz w:val="26"/>
        </w:rPr>
        <w:t>PAGE</w:t>
      </w:r>
    </w:p>
    <w:p w14:paraId="176C545E" w14:textId="77777777" w:rsidR="00372738" w:rsidRDefault="00372738">
      <w:pPr>
        <w:pStyle w:val="BodyText"/>
        <w:spacing w:before="75"/>
        <w:rPr>
          <w:b/>
          <w:sz w:val="20"/>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0"/>
        <w:gridCol w:w="5650"/>
        <w:gridCol w:w="1438"/>
      </w:tblGrid>
      <w:tr w:rsidR="00372738" w14:paraId="77B243B0" w14:textId="77777777">
        <w:trPr>
          <w:trHeight w:val="605"/>
        </w:trPr>
        <w:tc>
          <w:tcPr>
            <w:tcW w:w="900" w:type="dxa"/>
          </w:tcPr>
          <w:p w14:paraId="31ED50C6" w14:textId="77777777" w:rsidR="00372738" w:rsidRDefault="00000000">
            <w:pPr>
              <w:pStyle w:val="TableParagraph"/>
              <w:spacing w:line="240" w:lineRule="auto"/>
              <w:rPr>
                <w:b/>
                <w:sz w:val="26"/>
              </w:rPr>
            </w:pPr>
            <w:r>
              <w:rPr>
                <w:b/>
                <w:spacing w:val="-5"/>
                <w:sz w:val="26"/>
              </w:rPr>
              <w:t>Sr.</w:t>
            </w:r>
          </w:p>
          <w:p w14:paraId="78407F5D" w14:textId="77777777" w:rsidR="00372738" w:rsidRDefault="00000000">
            <w:pPr>
              <w:pStyle w:val="TableParagraph"/>
              <w:spacing w:before="4" w:line="283" w:lineRule="exact"/>
              <w:rPr>
                <w:b/>
                <w:sz w:val="26"/>
              </w:rPr>
            </w:pPr>
            <w:r>
              <w:rPr>
                <w:b/>
                <w:spacing w:val="-5"/>
                <w:sz w:val="26"/>
              </w:rPr>
              <w:t>No.</w:t>
            </w:r>
          </w:p>
        </w:tc>
        <w:tc>
          <w:tcPr>
            <w:tcW w:w="5650" w:type="dxa"/>
          </w:tcPr>
          <w:p w14:paraId="5D62FEE8" w14:textId="77777777" w:rsidR="00372738" w:rsidRDefault="00000000">
            <w:pPr>
              <w:pStyle w:val="TableParagraph"/>
              <w:spacing w:line="240" w:lineRule="auto"/>
              <w:rPr>
                <w:b/>
                <w:sz w:val="26"/>
              </w:rPr>
            </w:pPr>
            <w:r>
              <w:rPr>
                <w:b/>
                <w:spacing w:val="-2"/>
                <w:sz w:val="26"/>
              </w:rPr>
              <w:t>Contents</w:t>
            </w:r>
          </w:p>
        </w:tc>
        <w:tc>
          <w:tcPr>
            <w:tcW w:w="1438" w:type="dxa"/>
          </w:tcPr>
          <w:p w14:paraId="39D9E851" w14:textId="77777777" w:rsidR="00372738" w:rsidRDefault="00000000">
            <w:pPr>
              <w:pStyle w:val="TableParagraph"/>
              <w:spacing w:line="240" w:lineRule="auto"/>
              <w:ind w:left="4"/>
              <w:jc w:val="center"/>
              <w:rPr>
                <w:b/>
                <w:sz w:val="26"/>
              </w:rPr>
            </w:pPr>
            <w:r>
              <w:rPr>
                <w:b/>
                <w:sz w:val="26"/>
              </w:rPr>
              <w:t>Page</w:t>
            </w:r>
            <w:r>
              <w:rPr>
                <w:b/>
                <w:spacing w:val="5"/>
                <w:sz w:val="26"/>
              </w:rPr>
              <w:t xml:space="preserve"> </w:t>
            </w:r>
            <w:r>
              <w:rPr>
                <w:b/>
                <w:spacing w:val="-5"/>
                <w:sz w:val="26"/>
              </w:rPr>
              <w:t>No</w:t>
            </w:r>
          </w:p>
        </w:tc>
      </w:tr>
      <w:tr w:rsidR="00372738" w14:paraId="2051F65C" w14:textId="77777777">
        <w:trPr>
          <w:trHeight w:val="302"/>
        </w:trPr>
        <w:tc>
          <w:tcPr>
            <w:tcW w:w="900" w:type="dxa"/>
          </w:tcPr>
          <w:p w14:paraId="0CDBB618" w14:textId="77777777" w:rsidR="00372738" w:rsidRDefault="00000000">
            <w:pPr>
              <w:pStyle w:val="TableParagraph"/>
              <w:spacing w:before="2"/>
              <w:rPr>
                <w:b/>
                <w:sz w:val="26"/>
              </w:rPr>
            </w:pPr>
            <w:r>
              <w:rPr>
                <w:b/>
                <w:spacing w:val="-10"/>
                <w:sz w:val="26"/>
              </w:rPr>
              <w:t>1</w:t>
            </w:r>
          </w:p>
        </w:tc>
        <w:tc>
          <w:tcPr>
            <w:tcW w:w="5650" w:type="dxa"/>
          </w:tcPr>
          <w:p w14:paraId="63E573A2" w14:textId="77777777" w:rsidR="00372738" w:rsidRDefault="00000000">
            <w:pPr>
              <w:pStyle w:val="TableParagraph"/>
              <w:spacing w:before="2"/>
              <w:ind w:left="101"/>
              <w:rPr>
                <w:b/>
                <w:sz w:val="26"/>
              </w:rPr>
            </w:pPr>
            <w:r>
              <w:rPr>
                <w:b/>
                <w:sz w:val="26"/>
              </w:rPr>
              <w:t>Introduction</w:t>
            </w:r>
            <w:r>
              <w:rPr>
                <w:b/>
                <w:spacing w:val="5"/>
                <w:sz w:val="26"/>
              </w:rPr>
              <w:t xml:space="preserve"> </w:t>
            </w:r>
            <w:r>
              <w:rPr>
                <w:b/>
                <w:sz w:val="26"/>
              </w:rPr>
              <w:t>of</w:t>
            </w:r>
            <w:r>
              <w:rPr>
                <w:b/>
                <w:spacing w:val="3"/>
                <w:sz w:val="26"/>
              </w:rPr>
              <w:t xml:space="preserve"> </w:t>
            </w:r>
            <w:r>
              <w:rPr>
                <w:b/>
                <w:spacing w:val="-2"/>
                <w:sz w:val="26"/>
              </w:rPr>
              <w:t>Industry</w:t>
            </w:r>
          </w:p>
        </w:tc>
        <w:tc>
          <w:tcPr>
            <w:tcW w:w="1438" w:type="dxa"/>
          </w:tcPr>
          <w:p w14:paraId="7492018A" w14:textId="77777777" w:rsidR="00372738" w:rsidRDefault="00000000">
            <w:pPr>
              <w:pStyle w:val="TableParagraph"/>
              <w:spacing w:before="2"/>
              <w:ind w:left="4" w:right="3"/>
              <w:jc w:val="center"/>
              <w:rPr>
                <w:b/>
                <w:sz w:val="26"/>
              </w:rPr>
            </w:pPr>
            <w:r>
              <w:rPr>
                <w:b/>
                <w:spacing w:val="-10"/>
                <w:sz w:val="26"/>
              </w:rPr>
              <w:t>1</w:t>
            </w:r>
          </w:p>
        </w:tc>
      </w:tr>
      <w:tr w:rsidR="00372738" w14:paraId="6EFFEACA" w14:textId="77777777">
        <w:trPr>
          <w:trHeight w:val="300"/>
        </w:trPr>
        <w:tc>
          <w:tcPr>
            <w:tcW w:w="900" w:type="dxa"/>
          </w:tcPr>
          <w:p w14:paraId="0364D834" w14:textId="77777777" w:rsidR="00372738" w:rsidRDefault="00000000">
            <w:pPr>
              <w:pStyle w:val="TableParagraph"/>
              <w:spacing w:line="281" w:lineRule="exact"/>
              <w:rPr>
                <w:b/>
                <w:sz w:val="26"/>
              </w:rPr>
            </w:pPr>
            <w:r>
              <w:rPr>
                <w:b/>
                <w:spacing w:val="-10"/>
                <w:sz w:val="26"/>
              </w:rPr>
              <w:t>2</w:t>
            </w:r>
          </w:p>
        </w:tc>
        <w:tc>
          <w:tcPr>
            <w:tcW w:w="5650" w:type="dxa"/>
          </w:tcPr>
          <w:p w14:paraId="4EC6FFE2" w14:textId="77777777" w:rsidR="00372738" w:rsidRDefault="00000000">
            <w:pPr>
              <w:pStyle w:val="TableParagraph"/>
              <w:spacing w:line="281" w:lineRule="exact"/>
              <w:ind w:left="101"/>
              <w:rPr>
                <w:b/>
                <w:sz w:val="26"/>
              </w:rPr>
            </w:pPr>
            <w:r>
              <w:rPr>
                <w:b/>
                <w:sz w:val="26"/>
              </w:rPr>
              <w:t>Organization</w:t>
            </w:r>
            <w:r>
              <w:rPr>
                <w:b/>
                <w:spacing w:val="10"/>
                <w:sz w:val="26"/>
              </w:rPr>
              <w:t xml:space="preserve"> </w:t>
            </w:r>
            <w:r>
              <w:rPr>
                <w:b/>
                <w:spacing w:val="-2"/>
                <w:sz w:val="26"/>
              </w:rPr>
              <w:t>Structure</w:t>
            </w:r>
          </w:p>
        </w:tc>
        <w:tc>
          <w:tcPr>
            <w:tcW w:w="1438" w:type="dxa"/>
          </w:tcPr>
          <w:p w14:paraId="43535565" w14:textId="77777777" w:rsidR="00372738" w:rsidRDefault="00000000">
            <w:pPr>
              <w:pStyle w:val="TableParagraph"/>
              <w:spacing w:line="281" w:lineRule="exact"/>
              <w:ind w:left="4" w:right="3"/>
              <w:jc w:val="center"/>
              <w:rPr>
                <w:b/>
                <w:sz w:val="26"/>
              </w:rPr>
            </w:pPr>
            <w:r>
              <w:rPr>
                <w:b/>
                <w:spacing w:val="-10"/>
                <w:sz w:val="26"/>
              </w:rPr>
              <w:t>2</w:t>
            </w:r>
          </w:p>
        </w:tc>
      </w:tr>
      <w:tr w:rsidR="00372738" w14:paraId="69D814CD" w14:textId="77777777">
        <w:trPr>
          <w:trHeight w:val="303"/>
        </w:trPr>
        <w:tc>
          <w:tcPr>
            <w:tcW w:w="900" w:type="dxa"/>
          </w:tcPr>
          <w:p w14:paraId="6ADF452F" w14:textId="77777777" w:rsidR="00372738" w:rsidRDefault="00000000">
            <w:pPr>
              <w:pStyle w:val="TableParagraph"/>
              <w:spacing w:line="283" w:lineRule="exact"/>
              <w:rPr>
                <w:b/>
                <w:sz w:val="26"/>
              </w:rPr>
            </w:pPr>
            <w:r>
              <w:rPr>
                <w:b/>
                <w:spacing w:val="-10"/>
                <w:sz w:val="26"/>
              </w:rPr>
              <w:t>3</w:t>
            </w:r>
          </w:p>
        </w:tc>
        <w:tc>
          <w:tcPr>
            <w:tcW w:w="5650" w:type="dxa"/>
          </w:tcPr>
          <w:p w14:paraId="126E1B61" w14:textId="77777777" w:rsidR="00372738" w:rsidRDefault="00000000">
            <w:pPr>
              <w:pStyle w:val="TableParagraph"/>
              <w:spacing w:line="283" w:lineRule="exact"/>
              <w:ind w:left="101"/>
              <w:rPr>
                <w:b/>
                <w:sz w:val="26"/>
              </w:rPr>
            </w:pPr>
            <w:r>
              <w:rPr>
                <w:b/>
                <w:sz w:val="26"/>
              </w:rPr>
              <w:t>Introduction</w:t>
            </w:r>
            <w:r>
              <w:rPr>
                <w:b/>
                <w:spacing w:val="5"/>
                <w:sz w:val="26"/>
              </w:rPr>
              <w:t xml:space="preserve"> </w:t>
            </w:r>
            <w:r>
              <w:rPr>
                <w:b/>
                <w:sz w:val="26"/>
              </w:rPr>
              <w:t>of</w:t>
            </w:r>
            <w:r>
              <w:rPr>
                <w:b/>
                <w:spacing w:val="6"/>
                <w:sz w:val="26"/>
              </w:rPr>
              <w:t xml:space="preserve"> </w:t>
            </w:r>
            <w:r>
              <w:rPr>
                <w:b/>
                <w:spacing w:val="-2"/>
                <w:sz w:val="26"/>
              </w:rPr>
              <w:t>Product/Service/Software</w:t>
            </w:r>
          </w:p>
        </w:tc>
        <w:tc>
          <w:tcPr>
            <w:tcW w:w="1438" w:type="dxa"/>
          </w:tcPr>
          <w:p w14:paraId="251D2318" w14:textId="77777777" w:rsidR="00372738" w:rsidRDefault="00000000">
            <w:pPr>
              <w:pStyle w:val="TableParagraph"/>
              <w:spacing w:line="283" w:lineRule="exact"/>
              <w:ind w:left="4" w:right="3"/>
              <w:jc w:val="center"/>
              <w:rPr>
                <w:b/>
                <w:sz w:val="26"/>
              </w:rPr>
            </w:pPr>
            <w:r>
              <w:rPr>
                <w:b/>
                <w:spacing w:val="-10"/>
                <w:sz w:val="26"/>
              </w:rPr>
              <w:t>3</w:t>
            </w:r>
          </w:p>
        </w:tc>
      </w:tr>
      <w:tr w:rsidR="00372738" w14:paraId="37DDBC3C" w14:textId="77777777">
        <w:trPr>
          <w:trHeight w:val="302"/>
        </w:trPr>
        <w:tc>
          <w:tcPr>
            <w:tcW w:w="900" w:type="dxa"/>
          </w:tcPr>
          <w:p w14:paraId="21A2E872" w14:textId="77777777" w:rsidR="00372738" w:rsidRDefault="00000000">
            <w:pPr>
              <w:pStyle w:val="TableParagraph"/>
              <w:spacing w:before="2"/>
              <w:rPr>
                <w:b/>
                <w:sz w:val="26"/>
              </w:rPr>
            </w:pPr>
            <w:r>
              <w:rPr>
                <w:b/>
                <w:spacing w:val="-10"/>
                <w:sz w:val="26"/>
              </w:rPr>
              <w:t>4</w:t>
            </w:r>
          </w:p>
        </w:tc>
        <w:tc>
          <w:tcPr>
            <w:tcW w:w="5650" w:type="dxa"/>
          </w:tcPr>
          <w:p w14:paraId="01BC2D71" w14:textId="77777777" w:rsidR="00372738" w:rsidRDefault="00000000">
            <w:pPr>
              <w:pStyle w:val="TableParagraph"/>
              <w:spacing w:before="2"/>
              <w:ind w:left="101"/>
              <w:rPr>
                <w:b/>
                <w:sz w:val="26"/>
              </w:rPr>
            </w:pPr>
            <w:r>
              <w:rPr>
                <w:b/>
                <w:sz w:val="26"/>
              </w:rPr>
              <w:t>Introduction</w:t>
            </w:r>
            <w:r>
              <w:rPr>
                <w:b/>
                <w:spacing w:val="4"/>
                <w:sz w:val="26"/>
              </w:rPr>
              <w:t xml:space="preserve"> </w:t>
            </w:r>
            <w:r>
              <w:rPr>
                <w:b/>
                <w:sz w:val="26"/>
              </w:rPr>
              <w:t>of</w:t>
            </w:r>
            <w:r>
              <w:rPr>
                <w:b/>
                <w:spacing w:val="2"/>
                <w:sz w:val="26"/>
              </w:rPr>
              <w:t xml:space="preserve"> </w:t>
            </w:r>
            <w:r>
              <w:rPr>
                <w:b/>
                <w:sz w:val="26"/>
              </w:rPr>
              <w:t>work</w:t>
            </w:r>
            <w:r>
              <w:rPr>
                <w:b/>
                <w:spacing w:val="4"/>
                <w:sz w:val="26"/>
              </w:rPr>
              <w:t xml:space="preserve"> </w:t>
            </w:r>
            <w:r>
              <w:rPr>
                <w:b/>
                <w:spacing w:val="-2"/>
                <w:sz w:val="26"/>
              </w:rPr>
              <w:t>assigned</w:t>
            </w:r>
          </w:p>
        </w:tc>
        <w:tc>
          <w:tcPr>
            <w:tcW w:w="1438" w:type="dxa"/>
          </w:tcPr>
          <w:p w14:paraId="2B27FB3A" w14:textId="77777777" w:rsidR="00372738" w:rsidRDefault="00000000">
            <w:pPr>
              <w:pStyle w:val="TableParagraph"/>
              <w:spacing w:before="2"/>
              <w:ind w:left="4" w:right="3"/>
              <w:jc w:val="center"/>
              <w:rPr>
                <w:b/>
                <w:sz w:val="26"/>
              </w:rPr>
            </w:pPr>
            <w:r>
              <w:rPr>
                <w:b/>
                <w:spacing w:val="-10"/>
                <w:sz w:val="26"/>
              </w:rPr>
              <w:t>5</w:t>
            </w:r>
          </w:p>
        </w:tc>
      </w:tr>
      <w:tr w:rsidR="00372738" w14:paraId="3DC4179C" w14:textId="77777777">
        <w:trPr>
          <w:trHeight w:val="302"/>
        </w:trPr>
        <w:tc>
          <w:tcPr>
            <w:tcW w:w="900" w:type="dxa"/>
          </w:tcPr>
          <w:p w14:paraId="508B244F" w14:textId="77777777" w:rsidR="00372738" w:rsidRDefault="00000000">
            <w:pPr>
              <w:pStyle w:val="TableParagraph"/>
              <w:spacing w:line="282" w:lineRule="exact"/>
              <w:rPr>
                <w:b/>
                <w:sz w:val="26"/>
              </w:rPr>
            </w:pPr>
            <w:r>
              <w:rPr>
                <w:b/>
                <w:spacing w:val="-10"/>
                <w:sz w:val="26"/>
              </w:rPr>
              <w:t>5</w:t>
            </w:r>
          </w:p>
        </w:tc>
        <w:tc>
          <w:tcPr>
            <w:tcW w:w="5650" w:type="dxa"/>
          </w:tcPr>
          <w:p w14:paraId="04FCD4BA" w14:textId="77777777" w:rsidR="00372738" w:rsidRDefault="00000000">
            <w:pPr>
              <w:pStyle w:val="TableParagraph"/>
              <w:spacing w:line="282" w:lineRule="exact"/>
              <w:ind w:left="101"/>
              <w:rPr>
                <w:b/>
                <w:sz w:val="26"/>
              </w:rPr>
            </w:pPr>
            <w:r>
              <w:rPr>
                <w:b/>
                <w:sz w:val="26"/>
              </w:rPr>
              <w:t>Detailed</w:t>
            </w:r>
            <w:r>
              <w:rPr>
                <w:b/>
                <w:spacing w:val="4"/>
                <w:sz w:val="26"/>
              </w:rPr>
              <w:t xml:space="preserve"> </w:t>
            </w:r>
            <w:r>
              <w:rPr>
                <w:b/>
                <w:spacing w:val="-2"/>
                <w:sz w:val="26"/>
              </w:rPr>
              <w:t>Study</w:t>
            </w:r>
          </w:p>
        </w:tc>
        <w:tc>
          <w:tcPr>
            <w:tcW w:w="1438" w:type="dxa"/>
          </w:tcPr>
          <w:p w14:paraId="727997DE" w14:textId="77777777" w:rsidR="00372738" w:rsidRDefault="00000000">
            <w:pPr>
              <w:pStyle w:val="TableParagraph"/>
              <w:spacing w:line="282" w:lineRule="exact"/>
              <w:ind w:left="4" w:right="3"/>
              <w:jc w:val="center"/>
              <w:rPr>
                <w:b/>
                <w:sz w:val="26"/>
              </w:rPr>
            </w:pPr>
            <w:r>
              <w:rPr>
                <w:b/>
                <w:spacing w:val="-10"/>
                <w:sz w:val="26"/>
              </w:rPr>
              <w:t>6</w:t>
            </w:r>
          </w:p>
        </w:tc>
      </w:tr>
      <w:tr w:rsidR="00372738" w14:paraId="78B2CB49" w14:textId="77777777">
        <w:trPr>
          <w:trHeight w:val="300"/>
        </w:trPr>
        <w:tc>
          <w:tcPr>
            <w:tcW w:w="900" w:type="dxa"/>
          </w:tcPr>
          <w:p w14:paraId="26CA8E2B" w14:textId="77777777" w:rsidR="00372738" w:rsidRDefault="00000000">
            <w:pPr>
              <w:pStyle w:val="TableParagraph"/>
              <w:spacing w:line="281" w:lineRule="exact"/>
              <w:rPr>
                <w:b/>
                <w:sz w:val="26"/>
              </w:rPr>
            </w:pPr>
            <w:r>
              <w:rPr>
                <w:b/>
                <w:spacing w:val="-10"/>
                <w:sz w:val="26"/>
              </w:rPr>
              <w:t>6</w:t>
            </w:r>
          </w:p>
        </w:tc>
        <w:tc>
          <w:tcPr>
            <w:tcW w:w="5650" w:type="dxa"/>
          </w:tcPr>
          <w:p w14:paraId="43BCE0F0" w14:textId="77777777" w:rsidR="00372738" w:rsidRDefault="00000000">
            <w:pPr>
              <w:pStyle w:val="TableParagraph"/>
              <w:spacing w:line="281" w:lineRule="exact"/>
              <w:ind w:left="101"/>
              <w:rPr>
                <w:b/>
                <w:sz w:val="26"/>
              </w:rPr>
            </w:pPr>
            <w:r>
              <w:rPr>
                <w:b/>
                <w:spacing w:val="-2"/>
                <w:sz w:val="26"/>
              </w:rPr>
              <w:t>Project</w:t>
            </w:r>
          </w:p>
        </w:tc>
        <w:tc>
          <w:tcPr>
            <w:tcW w:w="1438" w:type="dxa"/>
          </w:tcPr>
          <w:p w14:paraId="400E1E72" w14:textId="77777777" w:rsidR="00372738" w:rsidRDefault="00000000">
            <w:pPr>
              <w:pStyle w:val="TableParagraph"/>
              <w:spacing w:line="281" w:lineRule="exact"/>
              <w:ind w:left="4"/>
              <w:jc w:val="center"/>
              <w:rPr>
                <w:b/>
                <w:sz w:val="26"/>
              </w:rPr>
            </w:pPr>
            <w:r>
              <w:rPr>
                <w:b/>
                <w:spacing w:val="-5"/>
                <w:sz w:val="26"/>
              </w:rPr>
              <w:t>10</w:t>
            </w:r>
          </w:p>
        </w:tc>
      </w:tr>
      <w:tr w:rsidR="00372738" w14:paraId="7B7AF572" w14:textId="77777777">
        <w:trPr>
          <w:trHeight w:val="303"/>
        </w:trPr>
        <w:tc>
          <w:tcPr>
            <w:tcW w:w="900" w:type="dxa"/>
          </w:tcPr>
          <w:p w14:paraId="7E2DA17B" w14:textId="77777777" w:rsidR="00372738" w:rsidRDefault="00000000">
            <w:pPr>
              <w:pStyle w:val="TableParagraph"/>
              <w:spacing w:before="3"/>
              <w:rPr>
                <w:b/>
                <w:sz w:val="26"/>
              </w:rPr>
            </w:pPr>
            <w:r>
              <w:rPr>
                <w:b/>
                <w:spacing w:val="-10"/>
                <w:sz w:val="26"/>
              </w:rPr>
              <w:t>7</w:t>
            </w:r>
          </w:p>
        </w:tc>
        <w:tc>
          <w:tcPr>
            <w:tcW w:w="5650" w:type="dxa"/>
          </w:tcPr>
          <w:p w14:paraId="3798F687" w14:textId="77777777" w:rsidR="00372738" w:rsidRDefault="00000000">
            <w:pPr>
              <w:pStyle w:val="TableParagraph"/>
              <w:spacing w:before="3"/>
              <w:ind w:left="101"/>
              <w:rPr>
                <w:b/>
                <w:sz w:val="26"/>
              </w:rPr>
            </w:pPr>
            <w:r>
              <w:rPr>
                <w:b/>
                <w:sz w:val="26"/>
              </w:rPr>
              <w:t>Results</w:t>
            </w:r>
            <w:r>
              <w:rPr>
                <w:b/>
                <w:spacing w:val="5"/>
                <w:sz w:val="26"/>
              </w:rPr>
              <w:t xml:space="preserve"> </w:t>
            </w:r>
            <w:r>
              <w:rPr>
                <w:b/>
                <w:sz w:val="26"/>
              </w:rPr>
              <w:t>and</w:t>
            </w:r>
            <w:r>
              <w:rPr>
                <w:b/>
                <w:spacing w:val="3"/>
                <w:sz w:val="26"/>
              </w:rPr>
              <w:t xml:space="preserve"> </w:t>
            </w:r>
            <w:r>
              <w:rPr>
                <w:b/>
                <w:spacing w:val="-2"/>
                <w:sz w:val="26"/>
              </w:rPr>
              <w:t>Analysis</w:t>
            </w:r>
          </w:p>
        </w:tc>
        <w:tc>
          <w:tcPr>
            <w:tcW w:w="1438" w:type="dxa"/>
          </w:tcPr>
          <w:p w14:paraId="023662DA" w14:textId="77777777" w:rsidR="00372738" w:rsidRDefault="00000000">
            <w:pPr>
              <w:pStyle w:val="TableParagraph"/>
              <w:spacing w:before="3"/>
              <w:ind w:left="4"/>
              <w:jc w:val="center"/>
              <w:rPr>
                <w:b/>
                <w:sz w:val="26"/>
              </w:rPr>
            </w:pPr>
            <w:r>
              <w:rPr>
                <w:b/>
                <w:spacing w:val="-5"/>
                <w:sz w:val="26"/>
              </w:rPr>
              <w:t>20</w:t>
            </w:r>
          </w:p>
        </w:tc>
      </w:tr>
      <w:tr w:rsidR="00372738" w14:paraId="16B356B0" w14:textId="77777777">
        <w:trPr>
          <w:trHeight w:val="301"/>
        </w:trPr>
        <w:tc>
          <w:tcPr>
            <w:tcW w:w="900" w:type="dxa"/>
          </w:tcPr>
          <w:p w14:paraId="372715B8" w14:textId="77777777" w:rsidR="00372738" w:rsidRDefault="00000000">
            <w:pPr>
              <w:pStyle w:val="TableParagraph"/>
              <w:spacing w:before="2"/>
              <w:rPr>
                <w:b/>
                <w:sz w:val="26"/>
              </w:rPr>
            </w:pPr>
            <w:r>
              <w:rPr>
                <w:b/>
                <w:spacing w:val="-10"/>
                <w:sz w:val="26"/>
              </w:rPr>
              <w:t>8</w:t>
            </w:r>
          </w:p>
        </w:tc>
        <w:tc>
          <w:tcPr>
            <w:tcW w:w="5650" w:type="dxa"/>
          </w:tcPr>
          <w:p w14:paraId="7179159F" w14:textId="77777777" w:rsidR="00372738" w:rsidRDefault="00000000">
            <w:pPr>
              <w:pStyle w:val="TableParagraph"/>
              <w:spacing w:before="2"/>
              <w:ind w:left="101"/>
              <w:rPr>
                <w:b/>
                <w:sz w:val="26"/>
              </w:rPr>
            </w:pPr>
            <w:r>
              <w:rPr>
                <w:b/>
                <w:spacing w:val="-2"/>
                <w:sz w:val="26"/>
              </w:rPr>
              <w:t>Challenges</w:t>
            </w:r>
          </w:p>
        </w:tc>
        <w:tc>
          <w:tcPr>
            <w:tcW w:w="1438" w:type="dxa"/>
          </w:tcPr>
          <w:p w14:paraId="4D3F7689" w14:textId="77777777" w:rsidR="00372738" w:rsidRDefault="00000000">
            <w:pPr>
              <w:pStyle w:val="TableParagraph"/>
              <w:spacing w:before="2"/>
              <w:ind w:left="4"/>
              <w:jc w:val="center"/>
              <w:rPr>
                <w:b/>
                <w:sz w:val="26"/>
              </w:rPr>
            </w:pPr>
            <w:r>
              <w:rPr>
                <w:b/>
                <w:spacing w:val="-5"/>
                <w:sz w:val="26"/>
              </w:rPr>
              <w:t>21</w:t>
            </w:r>
          </w:p>
        </w:tc>
      </w:tr>
      <w:tr w:rsidR="00372738" w14:paraId="2248FE95" w14:textId="77777777">
        <w:trPr>
          <w:trHeight w:val="300"/>
        </w:trPr>
        <w:tc>
          <w:tcPr>
            <w:tcW w:w="900" w:type="dxa"/>
          </w:tcPr>
          <w:p w14:paraId="79116D82" w14:textId="77777777" w:rsidR="00372738" w:rsidRDefault="00000000">
            <w:pPr>
              <w:pStyle w:val="TableParagraph"/>
              <w:spacing w:line="281" w:lineRule="exact"/>
              <w:rPr>
                <w:b/>
                <w:sz w:val="26"/>
              </w:rPr>
            </w:pPr>
            <w:r>
              <w:rPr>
                <w:b/>
                <w:spacing w:val="-10"/>
                <w:sz w:val="26"/>
              </w:rPr>
              <w:t>9</w:t>
            </w:r>
          </w:p>
        </w:tc>
        <w:tc>
          <w:tcPr>
            <w:tcW w:w="5650" w:type="dxa"/>
          </w:tcPr>
          <w:p w14:paraId="2CA310AF" w14:textId="77777777" w:rsidR="00372738" w:rsidRDefault="00000000">
            <w:pPr>
              <w:pStyle w:val="TableParagraph"/>
              <w:spacing w:line="281" w:lineRule="exact"/>
              <w:ind w:left="101"/>
              <w:rPr>
                <w:b/>
                <w:sz w:val="26"/>
              </w:rPr>
            </w:pPr>
            <w:r>
              <w:rPr>
                <w:b/>
                <w:sz w:val="26"/>
              </w:rPr>
              <w:t>Skills</w:t>
            </w:r>
            <w:r>
              <w:rPr>
                <w:b/>
                <w:spacing w:val="5"/>
                <w:sz w:val="26"/>
              </w:rPr>
              <w:t xml:space="preserve"> </w:t>
            </w:r>
            <w:r>
              <w:rPr>
                <w:b/>
                <w:spacing w:val="-2"/>
                <w:sz w:val="26"/>
              </w:rPr>
              <w:t>Required</w:t>
            </w:r>
          </w:p>
        </w:tc>
        <w:tc>
          <w:tcPr>
            <w:tcW w:w="1438" w:type="dxa"/>
          </w:tcPr>
          <w:p w14:paraId="06C3D82E" w14:textId="77777777" w:rsidR="00372738" w:rsidRDefault="00000000">
            <w:pPr>
              <w:pStyle w:val="TableParagraph"/>
              <w:spacing w:line="281" w:lineRule="exact"/>
              <w:ind w:left="4"/>
              <w:jc w:val="center"/>
              <w:rPr>
                <w:b/>
                <w:sz w:val="26"/>
              </w:rPr>
            </w:pPr>
            <w:r>
              <w:rPr>
                <w:b/>
                <w:spacing w:val="-5"/>
                <w:sz w:val="26"/>
              </w:rPr>
              <w:t>22</w:t>
            </w:r>
          </w:p>
        </w:tc>
      </w:tr>
      <w:tr w:rsidR="00372738" w14:paraId="0BD82240" w14:textId="77777777">
        <w:trPr>
          <w:trHeight w:val="303"/>
        </w:trPr>
        <w:tc>
          <w:tcPr>
            <w:tcW w:w="900" w:type="dxa"/>
          </w:tcPr>
          <w:p w14:paraId="655B5180" w14:textId="77777777" w:rsidR="00372738" w:rsidRDefault="00000000">
            <w:pPr>
              <w:pStyle w:val="TableParagraph"/>
              <w:spacing w:before="3"/>
              <w:rPr>
                <w:b/>
                <w:sz w:val="26"/>
              </w:rPr>
            </w:pPr>
            <w:r>
              <w:rPr>
                <w:b/>
                <w:spacing w:val="-5"/>
                <w:sz w:val="26"/>
              </w:rPr>
              <w:t>10</w:t>
            </w:r>
          </w:p>
        </w:tc>
        <w:tc>
          <w:tcPr>
            <w:tcW w:w="5650" w:type="dxa"/>
          </w:tcPr>
          <w:p w14:paraId="7B527E41" w14:textId="77777777" w:rsidR="00372738" w:rsidRDefault="00000000">
            <w:pPr>
              <w:pStyle w:val="TableParagraph"/>
              <w:spacing w:before="3"/>
              <w:ind w:left="101"/>
              <w:rPr>
                <w:b/>
                <w:sz w:val="26"/>
              </w:rPr>
            </w:pPr>
            <w:r>
              <w:rPr>
                <w:b/>
                <w:spacing w:val="-2"/>
                <w:sz w:val="26"/>
              </w:rPr>
              <w:t>Conclusion</w:t>
            </w:r>
          </w:p>
        </w:tc>
        <w:tc>
          <w:tcPr>
            <w:tcW w:w="1438" w:type="dxa"/>
          </w:tcPr>
          <w:p w14:paraId="26C26CE4" w14:textId="77777777" w:rsidR="00372738" w:rsidRDefault="00000000">
            <w:pPr>
              <w:pStyle w:val="TableParagraph"/>
              <w:spacing w:before="3"/>
              <w:ind w:left="4"/>
              <w:jc w:val="center"/>
              <w:rPr>
                <w:b/>
                <w:sz w:val="26"/>
              </w:rPr>
            </w:pPr>
            <w:r>
              <w:rPr>
                <w:b/>
                <w:spacing w:val="-5"/>
                <w:sz w:val="26"/>
              </w:rPr>
              <w:t>23</w:t>
            </w:r>
          </w:p>
        </w:tc>
      </w:tr>
      <w:tr w:rsidR="00372738" w14:paraId="3DB33770" w14:textId="77777777">
        <w:trPr>
          <w:trHeight w:val="301"/>
        </w:trPr>
        <w:tc>
          <w:tcPr>
            <w:tcW w:w="900" w:type="dxa"/>
          </w:tcPr>
          <w:p w14:paraId="7DA6A64C" w14:textId="77777777" w:rsidR="00372738" w:rsidRDefault="00000000">
            <w:pPr>
              <w:pStyle w:val="TableParagraph"/>
              <w:spacing w:before="2"/>
              <w:rPr>
                <w:b/>
                <w:sz w:val="26"/>
              </w:rPr>
            </w:pPr>
            <w:r>
              <w:rPr>
                <w:b/>
                <w:spacing w:val="-5"/>
                <w:sz w:val="26"/>
              </w:rPr>
              <w:t>11</w:t>
            </w:r>
          </w:p>
        </w:tc>
        <w:tc>
          <w:tcPr>
            <w:tcW w:w="5650" w:type="dxa"/>
          </w:tcPr>
          <w:p w14:paraId="7D46A286" w14:textId="77777777" w:rsidR="00372738" w:rsidRDefault="00000000">
            <w:pPr>
              <w:pStyle w:val="TableParagraph"/>
              <w:spacing w:before="2"/>
              <w:ind w:left="101"/>
              <w:rPr>
                <w:b/>
                <w:sz w:val="26"/>
              </w:rPr>
            </w:pPr>
            <w:r>
              <w:rPr>
                <w:b/>
                <w:sz w:val="26"/>
              </w:rPr>
              <w:t>Participation of</w:t>
            </w:r>
            <w:r>
              <w:rPr>
                <w:b/>
                <w:spacing w:val="6"/>
                <w:sz w:val="26"/>
              </w:rPr>
              <w:t xml:space="preserve"> </w:t>
            </w:r>
            <w:r>
              <w:rPr>
                <w:b/>
                <w:sz w:val="26"/>
              </w:rPr>
              <w:t>External</w:t>
            </w:r>
            <w:r>
              <w:rPr>
                <w:b/>
                <w:spacing w:val="5"/>
                <w:sz w:val="26"/>
              </w:rPr>
              <w:t xml:space="preserve"> </w:t>
            </w:r>
            <w:r>
              <w:rPr>
                <w:b/>
                <w:sz w:val="26"/>
              </w:rPr>
              <w:t>and</w:t>
            </w:r>
            <w:r>
              <w:rPr>
                <w:b/>
                <w:spacing w:val="6"/>
                <w:sz w:val="26"/>
              </w:rPr>
              <w:t xml:space="preserve"> </w:t>
            </w:r>
            <w:r>
              <w:rPr>
                <w:b/>
                <w:sz w:val="26"/>
              </w:rPr>
              <w:t>Internal</w:t>
            </w:r>
            <w:r>
              <w:rPr>
                <w:b/>
                <w:spacing w:val="5"/>
                <w:sz w:val="26"/>
              </w:rPr>
              <w:t xml:space="preserve"> </w:t>
            </w:r>
            <w:r>
              <w:rPr>
                <w:b/>
                <w:spacing w:val="-2"/>
                <w:sz w:val="26"/>
              </w:rPr>
              <w:t>Guide</w:t>
            </w:r>
          </w:p>
        </w:tc>
        <w:tc>
          <w:tcPr>
            <w:tcW w:w="1438" w:type="dxa"/>
          </w:tcPr>
          <w:p w14:paraId="19D5E4B2" w14:textId="77777777" w:rsidR="00372738" w:rsidRDefault="00000000">
            <w:pPr>
              <w:pStyle w:val="TableParagraph"/>
              <w:spacing w:before="2"/>
              <w:ind w:left="4"/>
              <w:jc w:val="center"/>
              <w:rPr>
                <w:b/>
                <w:sz w:val="26"/>
              </w:rPr>
            </w:pPr>
            <w:r>
              <w:rPr>
                <w:b/>
                <w:spacing w:val="-5"/>
                <w:sz w:val="26"/>
              </w:rPr>
              <w:t>24</w:t>
            </w:r>
          </w:p>
        </w:tc>
      </w:tr>
      <w:tr w:rsidR="00372738" w14:paraId="33C16053" w14:textId="77777777">
        <w:trPr>
          <w:trHeight w:val="301"/>
        </w:trPr>
        <w:tc>
          <w:tcPr>
            <w:tcW w:w="900" w:type="dxa"/>
          </w:tcPr>
          <w:p w14:paraId="1F629510" w14:textId="77777777" w:rsidR="00372738" w:rsidRDefault="00000000">
            <w:pPr>
              <w:pStyle w:val="TableParagraph"/>
              <w:spacing w:line="282" w:lineRule="exact"/>
              <w:rPr>
                <w:b/>
                <w:sz w:val="26"/>
              </w:rPr>
            </w:pPr>
            <w:r>
              <w:rPr>
                <w:b/>
                <w:spacing w:val="-5"/>
                <w:sz w:val="26"/>
              </w:rPr>
              <w:t>12</w:t>
            </w:r>
          </w:p>
        </w:tc>
        <w:tc>
          <w:tcPr>
            <w:tcW w:w="5650" w:type="dxa"/>
          </w:tcPr>
          <w:p w14:paraId="23FD4455" w14:textId="77777777" w:rsidR="00372738" w:rsidRDefault="00000000">
            <w:pPr>
              <w:pStyle w:val="TableParagraph"/>
              <w:spacing w:line="282" w:lineRule="exact"/>
              <w:ind w:left="101"/>
              <w:rPr>
                <w:b/>
                <w:sz w:val="26"/>
              </w:rPr>
            </w:pPr>
            <w:r>
              <w:rPr>
                <w:b/>
                <w:spacing w:val="-2"/>
                <w:sz w:val="26"/>
              </w:rPr>
              <w:t>Images</w:t>
            </w:r>
          </w:p>
        </w:tc>
        <w:tc>
          <w:tcPr>
            <w:tcW w:w="1438" w:type="dxa"/>
          </w:tcPr>
          <w:p w14:paraId="4633293A" w14:textId="77777777" w:rsidR="00372738" w:rsidRDefault="00000000">
            <w:pPr>
              <w:pStyle w:val="TableParagraph"/>
              <w:spacing w:line="282" w:lineRule="exact"/>
              <w:ind w:left="4"/>
              <w:jc w:val="center"/>
              <w:rPr>
                <w:b/>
                <w:sz w:val="26"/>
              </w:rPr>
            </w:pPr>
            <w:r>
              <w:rPr>
                <w:b/>
                <w:spacing w:val="-5"/>
                <w:sz w:val="26"/>
              </w:rPr>
              <w:t>25</w:t>
            </w:r>
          </w:p>
        </w:tc>
      </w:tr>
      <w:tr w:rsidR="00372738" w14:paraId="1C386E2C" w14:textId="77777777">
        <w:trPr>
          <w:trHeight w:val="301"/>
        </w:trPr>
        <w:tc>
          <w:tcPr>
            <w:tcW w:w="900" w:type="dxa"/>
          </w:tcPr>
          <w:p w14:paraId="1C992A38" w14:textId="77777777" w:rsidR="00372738" w:rsidRDefault="00000000">
            <w:pPr>
              <w:pStyle w:val="TableParagraph"/>
              <w:spacing w:before="2"/>
              <w:rPr>
                <w:b/>
                <w:sz w:val="26"/>
              </w:rPr>
            </w:pPr>
            <w:r>
              <w:rPr>
                <w:b/>
                <w:spacing w:val="-5"/>
                <w:sz w:val="26"/>
              </w:rPr>
              <w:t>13</w:t>
            </w:r>
          </w:p>
        </w:tc>
        <w:tc>
          <w:tcPr>
            <w:tcW w:w="5650" w:type="dxa"/>
          </w:tcPr>
          <w:p w14:paraId="3AF5668F" w14:textId="77777777" w:rsidR="00372738" w:rsidRDefault="00000000">
            <w:pPr>
              <w:pStyle w:val="TableParagraph"/>
              <w:spacing w:before="2"/>
              <w:ind w:left="101"/>
              <w:rPr>
                <w:b/>
                <w:sz w:val="26"/>
              </w:rPr>
            </w:pPr>
            <w:r>
              <w:rPr>
                <w:b/>
                <w:sz w:val="26"/>
              </w:rPr>
              <w:t>Internship</w:t>
            </w:r>
            <w:r>
              <w:rPr>
                <w:b/>
                <w:spacing w:val="5"/>
                <w:sz w:val="26"/>
              </w:rPr>
              <w:t xml:space="preserve"> </w:t>
            </w:r>
            <w:r>
              <w:rPr>
                <w:b/>
                <w:sz w:val="26"/>
              </w:rPr>
              <w:t>Offer</w:t>
            </w:r>
            <w:r>
              <w:rPr>
                <w:b/>
                <w:spacing w:val="3"/>
                <w:sz w:val="26"/>
              </w:rPr>
              <w:t xml:space="preserve"> </w:t>
            </w:r>
            <w:r>
              <w:rPr>
                <w:b/>
                <w:spacing w:val="-2"/>
                <w:sz w:val="26"/>
              </w:rPr>
              <w:t>Letter</w:t>
            </w:r>
          </w:p>
        </w:tc>
        <w:tc>
          <w:tcPr>
            <w:tcW w:w="1438" w:type="dxa"/>
          </w:tcPr>
          <w:p w14:paraId="736C48F9" w14:textId="77777777" w:rsidR="00372738" w:rsidRDefault="00000000">
            <w:pPr>
              <w:pStyle w:val="TableParagraph"/>
              <w:spacing w:before="2"/>
              <w:ind w:left="4"/>
              <w:jc w:val="center"/>
              <w:rPr>
                <w:b/>
                <w:sz w:val="26"/>
              </w:rPr>
            </w:pPr>
            <w:r>
              <w:rPr>
                <w:b/>
                <w:spacing w:val="-5"/>
                <w:sz w:val="26"/>
              </w:rPr>
              <w:t>26</w:t>
            </w:r>
          </w:p>
        </w:tc>
      </w:tr>
      <w:tr w:rsidR="00372738" w14:paraId="07F15838" w14:textId="77777777">
        <w:trPr>
          <w:trHeight w:val="302"/>
        </w:trPr>
        <w:tc>
          <w:tcPr>
            <w:tcW w:w="900" w:type="dxa"/>
          </w:tcPr>
          <w:p w14:paraId="3BE74F3F" w14:textId="77777777" w:rsidR="00372738" w:rsidRDefault="00000000">
            <w:pPr>
              <w:pStyle w:val="TableParagraph"/>
              <w:spacing w:before="2"/>
              <w:rPr>
                <w:b/>
                <w:sz w:val="26"/>
              </w:rPr>
            </w:pPr>
            <w:r>
              <w:rPr>
                <w:b/>
                <w:spacing w:val="-5"/>
                <w:sz w:val="26"/>
              </w:rPr>
              <w:t>14</w:t>
            </w:r>
          </w:p>
        </w:tc>
        <w:tc>
          <w:tcPr>
            <w:tcW w:w="5650" w:type="dxa"/>
          </w:tcPr>
          <w:p w14:paraId="33D805BE" w14:textId="77777777" w:rsidR="00372738" w:rsidRDefault="00000000">
            <w:pPr>
              <w:pStyle w:val="TableParagraph"/>
              <w:spacing w:before="2"/>
              <w:ind w:left="101"/>
              <w:rPr>
                <w:b/>
                <w:sz w:val="26"/>
              </w:rPr>
            </w:pPr>
            <w:r>
              <w:rPr>
                <w:b/>
                <w:sz w:val="26"/>
              </w:rPr>
              <w:t>Industry</w:t>
            </w:r>
            <w:r>
              <w:rPr>
                <w:b/>
                <w:spacing w:val="7"/>
                <w:sz w:val="26"/>
              </w:rPr>
              <w:t xml:space="preserve"> </w:t>
            </w:r>
            <w:r>
              <w:rPr>
                <w:b/>
                <w:sz w:val="26"/>
              </w:rPr>
              <w:t>Feedback</w:t>
            </w:r>
            <w:r>
              <w:rPr>
                <w:b/>
                <w:spacing w:val="3"/>
                <w:sz w:val="26"/>
              </w:rPr>
              <w:t xml:space="preserve"> </w:t>
            </w:r>
            <w:r>
              <w:rPr>
                <w:b/>
                <w:spacing w:val="-4"/>
                <w:sz w:val="26"/>
              </w:rPr>
              <w:t>Form</w:t>
            </w:r>
          </w:p>
        </w:tc>
        <w:tc>
          <w:tcPr>
            <w:tcW w:w="1438" w:type="dxa"/>
          </w:tcPr>
          <w:p w14:paraId="01612C69" w14:textId="77777777" w:rsidR="00372738" w:rsidRDefault="00000000">
            <w:pPr>
              <w:pStyle w:val="TableParagraph"/>
              <w:spacing w:before="2"/>
              <w:ind w:left="4"/>
              <w:jc w:val="center"/>
              <w:rPr>
                <w:b/>
                <w:sz w:val="26"/>
              </w:rPr>
            </w:pPr>
            <w:r>
              <w:rPr>
                <w:b/>
                <w:spacing w:val="-5"/>
                <w:sz w:val="26"/>
              </w:rPr>
              <w:t>28</w:t>
            </w:r>
          </w:p>
        </w:tc>
      </w:tr>
      <w:tr w:rsidR="00372738" w14:paraId="54974E38" w14:textId="77777777">
        <w:trPr>
          <w:trHeight w:val="304"/>
        </w:trPr>
        <w:tc>
          <w:tcPr>
            <w:tcW w:w="900" w:type="dxa"/>
          </w:tcPr>
          <w:p w14:paraId="50D205EE" w14:textId="77777777" w:rsidR="00372738" w:rsidRDefault="00000000">
            <w:pPr>
              <w:pStyle w:val="TableParagraph"/>
              <w:spacing w:before="1" w:line="283" w:lineRule="exact"/>
              <w:rPr>
                <w:b/>
                <w:sz w:val="26"/>
              </w:rPr>
            </w:pPr>
            <w:r>
              <w:rPr>
                <w:b/>
                <w:spacing w:val="-5"/>
                <w:sz w:val="26"/>
              </w:rPr>
              <w:t>15</w:t>
            </w:r>
          </w:p>
        </w:tc>
        <w:tc>
          <w:tcPr>
            <w:tcW w:w="5650" w:type="dxa"/>
          </w:tcPr>
          <w:p w14:paraId="243A5989" w14:textId="77777777" w:rsidR="00372738" w:rsidRDefault="00000000">
            <w:pPr>
              <w:pStyle w:val="TableParagraph"/>
              <w:spacing w:before="1" w:line="283" w:lineRule="exact"/>
              <w:ind w:left="101"/>
              <w:rPr>
                <w:b/>
                <w:sz w:val="26"/>
              </w:rPr>
            </w:pPr>
            <w:r>
              <w:rPr>
                <w:b/>
                <w:sz w:val="26"/>
              </w:rPr>
              <w:t>NPTEL</w:t>
            </w:r>
            <w:r>
              <w:rPr>
                <w:b/>
                <w:spacing w:val="5"/>
                <w:sz w:val="26"/>
              </w:rPr>
              <w:t xml:space="preserve"> </w:t>
            </w:r>
            <w:r>
              <w:rPr>
                <w:b/>
                <w:spacing w:val="-2"/>
                <w:sz w:val="26"/>
              </w:rPr>
              <w:t>Certificate</w:t>
            </w:r>
          </w:p>
        </w:tc>
        <w:tc>
          <w:tcPr>
            <w:tcW w:w="1438" w:type="dxa"/>
          </w:tcPr>
          <w:p w14:paraId="6D89A54C" w14:textId="77777777" w:rsidR="00372738" w:rsidRDefault="00000000">
            <w:pPr>
              <w:pStyle w:val="TableParagraph"/>
              <w:spacing w:before="1" w:line="283" w:lineRule="exact"/>
              <w:ind w:left="4"/>
              <w:jc w:val="center"/>
              <w:rPr>
                <w:b/>
                <w:sz w:val="26"/>
              </w:rPr>
            </w:pPr>
            <w:r>
              <w:rPr>
                <w:b/>
                <w:spacing w:val="-5"/>
                <w:sz w:val="26"/>
              </w:rPr>
              <w:t>29</w:t>
            </w:r>
          </w:p>
        </w:tc>
      </w:tr>
    </w:tbl>
    <w:p w14:paraId="4BA08CB1" w14:textId="77777777" w:rsidR="00372738" w:rsidRDefault="00372738">
      <w:pPr>
        <w:pStyle w:val="TableParagraph"/>
        <w:spacing w:line="283" w:lineRule="exact"/>
        <w:jc w:val="center"/>
        <w:rPr>
          <w:b/>
          <w:sz w:val="26"/>
        </w:rPr>
        <w:sectPr w:rsidR="00372738">
          <w:pgSz w:w="12240" w:h="15840"/>
          <w:pgMar w:top="1280" w:right="1440" w:bottom="280" w:left="1800" w:header="720" w:footer="720" w:gutter="0"/>
          <w:cols w:space="720"/>
        </w:sectPr>
      </w:pPr>
    </w:p>
    <w:p w14:paraId="69422DAD" w14:textId="77777777" w:rsidR="00372738" w:rsidRDefault="00000000">
      <w:pPr>
        <w:pStyle w:val="ListParagraph"/>
        <w:numPr>
          <w:ilvl w:val="0"/>
          <w:numId w:val="3"/>
        </w:numPr>
        <w:tabs>
          <w:tab w:val="left" w:pos="3737"/>
        </w:tabs>
        <w:spacing w:before="75"/>
        <w:ind w:left="3737" w:hanging="262"/>
        <w:jc w:val="left"/>
        <w:rPr>
          <w:b/>
          <w:sz w:val="26"/>
        </w:rPr>
      </w:pPr>
      <w:r>
        <w:rPr>
          <w:b/>
          <w:spacing w:val="-2"/>
          <w:sz w:val="26"/>
        </w:rPr>
        <w:lastRenderedPageBreak/>
        <w:t>INTRODUCTION</w:t>
      </w:r>
    </w:p>
    <w:p w14:paraId="2ADF3BB6" w14:textId="77777777" w:rsidR="00372738" w:rsidRDefault="00372738">
      <w:pPr>
        <w:pStyle w:val="BodyText"/>
        <w:rPr>
          <w:b/>
          <w:sz w:val="26"/>
        </w:rPr>
      </w:pPr>
    </w:p>
    <w:p w14:paraId="5102843E" w14:textId="77777777" w:rsidR="00372738" w:rsidRDefault="00372738">
      <w:pPr>
        <w:pStyle w:val="BodyText"/>
        <w:spacing w:before="177"/>
        <w:rPr>
          <w:b/>
          <w:sz w:val="26"/>
        </w:rPr>
      </w:pPr>
    </w:p>
    <w:p w14:paraId="6898112B" w14:textId="76AA40CA" w:rsidR="00372738" w:rsidRDefault="0062555D">
      <w:pPr>
        <w:pStyle w:val="BodyText"/>
        <w:spacing w:before="1" w:line="247" w:lineRule="auto"/>
        <w:ind w:left="748" w:right="431" w:firstLine="676"/>
        <w:jc w:val="both"/>
      </w:pPr>
      <w:proofErr w:type="spellStart"/>
      <w:r>
        <w:t>Atorix</w:t>
      </w:r>
      <w:proofErr w:type="spellEnd"/>
      <w:r>
        <w:t xml:space="preserve"> IT Solutions</w:t>
      </w:r>
      <w:r w:rsidR="00000000">
        <w:rPr>
          <w:spacing w:val="40"/>
        </w:rPr>
        <w:t xml:space="preserve"> </w:t>
      </w:r>
      <w:r w:rsidR="00000000">
        <w:t>is</w:t>
      </w:r>
      <w:r w:rsidR="00000000">
        <w:rPr>
          <w:spacing w:val="40"/>
        </w:rPr>
        <w:t xml:space="preserve"> </w:t>
      </w:r>
      <w:r w:rsidR="00000000">
        <w:t>a</w:t>
      </w:r>
      <w:r w:rsidR="00000000">
        <w:rPr>
          <w:spacing w:val="40"/>
        </w:rPr>
        <w:t xml:space="preserve"> </w:t>
      </w:r>
      <w:r w:rsidR="00000000">
        <w:t>global</w:t>
      </w:r>
      <w:r w:rsidR="00000000">
        <w:rPr>
          <w:spacing w:val="40"/>
        </w:rPr>
        <w:t xml:space="preserve"> </w:t>
      </w:r>
      <w:r w:rsidR="00000000">
        <w:t>leader</w:t>
      </w:r>
      <w:r w:rsidR="00000000">
        <w:rPr>
          <w:spacing w:val="40"/>
        </w:rPr>
        <w:t xml:space="preserve"> </w:t>
      </w:r>
      <w:r w:rsidR="00000000">
        <w:t>in</w:t>
      </w:r>
      <w:r w:rsidR="00000000">
        <w:rPr>
          <w:spacing w:val="40"/>
        </w:rPr>
        <w:t xml:space="preserve"> </w:t>
      </w:r>
      <w:r w:rsidR="00000000">
        <w:t>digital</w:t>
      </w:r>
      <w:r w:rsidR="00000000">
        <w:rPr>
          <w:spacing w:val="40"/>
        </w:rPr>
        <w:t xml:space="preserve"> </w:t>
      </w:r>
      <w:r w:rsidR="00000000">
        <w:t>transformation</w:t>
      </w:r>
      <w:r w:rsidR="00000000">
        <w:rPr>
          <w:spacing w:val="40"/>
        </w:rPr>
        <w:t xml:space="preserve"> </w:t>
      </w:r>
      <w:r w:rsidR="00000000">
        <w:t>solutions that empower businesses to design, manufacture, operate, and service products more effectively. Founded in 1985 and headquartered in Boston, Massachusetts, PTC has established itself as a pioneer in technologies that drive innovation and enhance operational efficiency. The company's software portfolio includes cutting-edge</w:t>
      </w:r>
      <w:r w:rsidR="00000000">
        <w:rPr>
          <w:spacing w:val="80"/>
        </w:rPr>
        <w:t xml:space="preserve"> </w:t>
      </w:r>
      <w:r w:rsidR="00000000">
        <w:t>solutions in Product Lifecycle Management (PLM), Computer-Aided Design (CAD), Augmented Reality (AR), Industrial Internet of Things (IoT), and Service Lifecycle Management (SLM).</w:t>
      </w:r>
    </w:p>
    <w:p w14:paraId="2CD785E0" w14:textId="77777777" w:rsidR="00372738" w:rsidRDefault="00000000">
      <w:pPr>
        <w:pStyle w:val="BodyText"/>
        <w:spacing w:line="244" w:lineRule="auto"/>
        <w:ind w:left="748" w:right="431" w:firstLine="676"/>
        <w:jc w:val="both"/>
      </w:pPr>
      <w:r>
        <w:t xml:space="preserve">PTC's core mission is to help companies unlock their potential by delivering tools that integrate the physical and digital worlds. Their flagship platforms like </w:t>
      </w:r>
      <w:proofErr w:type="spellStart"/>
      <w:r>
        <w:t>ThingWorx</w:t>
      </w:r>
      <w:proofErr w:type="spellEnd"/>
      <w:r>
        <w:t>, Windchill, and Vuforia enable industries such as manufacturing, automotive,</w:t>
      </w:r>
      <w:r>
        <w:rPr>
          <w:spacing w:val="40"/>
        </w:rPr>
        <w:t xml:space="preserve"> </w:t>
      </w:r>
      <w:r>
        <w:t>aerospace,</w:t>
      </w:r>
      <w:r>
        <w:rPr>
          <w:spacing w:val="40"/>
        </w:rPr>
        <w:t xml:space="preserve"> </w:t>
      </w:r>
      <w:r>
        <w:t>and</w:t>
      </w:r>
      <w:r>
        <w:rPr>
          <w:spacing w:val="40"/>
        </w:rPr>
        <w:t xml:space="preserve"> </w:t>
      </w:r>
      <w:r>
        <w:t>life</w:t>
      </w:r>
      <w:r>
        <w:rPr>
          <w:spacing w:val="40"/>
        </w:rPr>
        <w:t xml:space="preserve"> </w:t>
      </w:r>
      <w:r>
        <w:t>sciences</w:t>
      </w:r>
      <w:r>
        <w:rPr>
          <w:spacing w:val="40"/>
        </w:rPr>
        <w:t xml:space="preserve"> </w:t>
      </w:r>
      <w:r>
        <w:t>to</w:t>
      </w:r>
      <w:r>
        <w:rPr>
          <w:spacing w:val="40"/>
        </w:rPr>
        <w:t xml:space="preserve"> </w:t>
      </w:r>
      <w:r>
        <w:t>accelerate</w:t>
      </w:r>
      <w:r>
        <w:rPr>
          <w:spacing w:val="40"/>
        </w:rPr>
        <w:t xml:space="preserve"> </w:t>
      </w:r>
      <w:r>
        <w:t>product</w:t>
      </w:r>
      <w:r>
        <w:rPr>
          <w:spacing w:val="40"/>
        </w:rPr>
        <w:t xml:space="preserve"> </w:t>
      </w:r>
      <w:r>
        <w:t>development, streamline operations, and improve customer experiences.</w:t>
      </w:r>
    </w:p>
    <w:p w14:paraId="6337A163" w14:textId="77777777" w:rsidR="00372738" w:rsidRDefault="00000000">
      <w:pPr>
        <w:pStyle w:val="BodyText"/>
        <w:spacing w:line="247" w:lineRule="auto"/>
        <w:ind w:left="748" w:right="432" w:firstLine="676"/>
        <w:jc w:val="both"/>
      </w:pPr>
      <w:r>
        <w:t>As a Salesforce team intern at PTC, the focus lies on optimizing service operations and leveraging cloud platforms to enhance digital thread capabilities,</w:t>
      </w:r>
      <w:r>
        <w:rPr>
          <w:spacing w:val="40"/>
        </w:rPr>
        <w:t xml:space="preserve"> </w:t>
      </w:r>
      <w:r>
        <w:t>aligning with PTC's vision to provide transformative solutions for a connected and sustainable future.</w:t>
      </w:r>
    </w:p>
    <w:p w14:paraId="683749F3" w14:textId="77777777" w:rsidR="00372738" w:rsidRDefault="00372738">
      <w:pPr>
        <w:pStyle w:val="BodyText"/>
      </w:pPr>
    </w:p>
    <w:p w14:paraId="2C1CDA34" w14:textId="77777777" w:rsidR="00372738" w:rsidRDefault="00372738">
      <w:pPr>
        <w:pStyle w:val="BodyText"/>
        <w:spacing w:before="13"/>
      </w:pPr>
    </w:p>
    <w:p w14:paraId="69EBB815" w14:textId="77777777" w:rsidR="00372738" w:rsidRDefault="00000000">
      <w:pPr>
        <w:pStyle w:val="Heading2"/>
      </w:pPr>
      <w:r>
        <w:t>Core</w:t>
      </w:r>
      <w:r>
        <w:rPr>
          <w:spacing w:val="11"/>
        </w:rPr>
        <w:t xml:space="preserve"> </w:t>
      </w:r>
      <w:r>
        <w:rPr>
          <w:spacing w:val="-2"/>
        </w:rPr>
        <w:t>Mission:</w:t>
      </w:r>
    </w:p>
    <w:p w14:paraId="1301EA81" w14:textId="77777777" w:rsidR="00372738" w:rsidRDefault="00000000">
      <w:pPr>
        <w:pStyle w:val="ListParagraph"/>
        <w:numPr>
          <w:ilvl w:val="0"/>
          <w:numId w:val="1"/>
        </w:numPr>
        <w:tabs>
          <w:tab w:val="left" w:pos="1425"/>
        </w:tabs>
        <w:spacing w:line="244" w:lineRule="auto"/>
        <w:ind w:right="435"/>
      </w:pPr>
      <w:r>
        <w:t>Innovation: At PTC, we believe in harnessing the power of technology to drive innovation and deliver exceptional value to our customers.</w:t>
      </w:r>
    </w:p>
    <w:p w14:paraId="4B8E076B" w14:textId="77777777" w:rsidR="00372738" w:rsidRDefault="00000000">
      <w:pPr>
        <w:pStyle w:val="ListParagraph"/>
        <w:numPr>
          <w:ilvl w:val="0"/>
          <w:numId w:val="1"/>
        </w:numPr>
        <w:tabs>
          <w:tab w:val="left" w:pos="1425"/>
        </w:tabs>
        <w:spacing w:before="3" w:line="242" w:lineRule="auto"/>
        <w:ind w:right="433"/>
      </w:pPr>
      <w:r>
        <w:t>Customer Success: Our goal is to help businesses achieve success through our</w:t>
      </w:r>
      <w:r>
        <w:rPr>
          <w:spacing w:val="40"/>
        </w:rPr>
        <w:t xml:space="preserve"> </w:t>
      </w:r>
      <w:r>
        <w:t>comprehensive suite of software solutions and services.</w:t>
      </w:r>
    </w:p>
    <w:p w14:paraId="22BF6253" w14:textId="77777777" w:rsidR="00372738" w:rsidRDefault="00000000">
      <w:pPr>
        <w:pStyle w:val="ListParagraph"/>
        <w:numPr>
          <w:ilvl w:val="0"/>
          <w:numId w:val="1"/>
        </w:numPr>
        <w:tabs>
          <w:tab w:val="left" w:pos="1425"/>
        </w:tabs>
        <w:spacing w:before="7" w:line="244" w:lineRule="auto"/>
        <w:ind w:right="431"/>
      </w:pPr>
      <w:r>
        <w:t>Education and Training: PTC is committed to bridging the gap between theoretical</w:t>
      </w:r>
      <w:r>
        <w:rPr>
          <w:spacing w:val="40"/>
        </w:rPr>
        <w:t xml:space="preserve"> </w:t>
      </w:r>
      <w:r>
        <w:t>knowledge</w:t>
      </w:r>
      <w:r>
        <w:rPr>
          <w:spacing w:val="40"/>
        </w:rPr>
        <w:t xml:space="preserve"> </w:t>
      </w:r>
      <w:r>
        <w:t>and</w:t>
      </w:r>
      <w:r>
        <w:rPr>
          <w:spacing w:val="40"/>
        </w:rPr>
        <w:t xml:space="preserve"> </w:t>
      </w:r>
      <w:r>
        <w:t>practical</w:t>
      </w:r>
      <w:r>
        <w:rPr>
          <w:spacing w:val="40"/>
        </w:rPr>
        <w:t xml:space="preserve"> </w:t>
      </w:r>
      <w:r>
        <w:t>skills</w:t>
      </w:r>
      <w:r>
        <w:rPr>
          <w:spacing w:val="40"/>
        </w:rPr>
        <w:t xml:space="preserve"> </w:t>
      </w:r>
      <w:r>
        <w:t>by</w:t>
      </w:r>
      <w:r>
        <w:rPr>
          <w:spacing w:val="40"/>
        </w:rPr>
        <w:t xml:space="preserve"> </w:t>
      </w:r>
      <w:r>
        <w:t>providing</w:t>
      </w:r>
      <w:r>
        <w:rPr>
          <w:spacing w:val="40"/>
        </w:rPr>
        <w:t xml:space="preserve"> </w:t>
      </w:r>
      <w:r>
        <w:t>hands-on</w:t>
      </w:r>
      <w:r>
        <w:rPr>
          <w:spacing w:val="40"/>
        </w:rPr>
        <w:t xml:space="preserve"> </w:t>
      </w:r>
      <w:r>
        <w:t>internships and</w:t>
      </w:r>
      <w:r>
        <w:rPr>
          <w:spacing w:val="80"/>
        </w:rPr>
        <w:t xml:space="preserve"> </w:t>
      </w:r>
      <w:r>
        <w:t>training</w:t>
      </w:r>
      <w:r>
        <w:rPr>
          <w:spacing w:val="80"/>
        </w:rPr>
        <w:t xml:space="preserve"> </w:t>
      </w:r>
      <w:r>
        <w:t>programs.</w:t>
      </w:r>
      <w:r>
        <w:rPr>
          <w:spacing w:val="80"/>
        </w:rPr>
        <w:t xml:space="preserve"> </w:t>
      </w:r>
      <w:r>
        <w:t>Interns</w:t>
      </w:r>
      <w:r>
        <w:rPr>
          <w:spacing w:val="80"/>
        </w:rPr>
        <w:t xml:space="preserve"> </w:t>
      </w:r>
      <w:r>
        <w:t>have</w:t>
      </w:r>
      <w:r>
        <w:rPr>
          <w:spacing w:val="80"/>
        </w:rPr>
        <w:t xml:space="preserve"> </w:t>
      </w:r>
      <w:r>
        <w:t>the</w:t>
      </w:r>
      <w:r>
        <w:rPr>
          <w:spacing w:val="80"/>
        </w:rPr>
        <w:t xml:space="preserve"> </w:t>
      </w:r>
      <w:r>
        <w:t>opportunity</w:t>
      </w:r>
      <w:r>
        <w:rPr>
          <w:spacing w:val="80"/>
        </w:rPr>
        <w:t xml:space="preserve"> </w:t>
      </w:r>
      <w:r>
        <w:t>to</w:t>
      </w:r>
      <w:r>
        <w:rPr>
          <w:spacing w:val="80"/>
        </w:rPr>
        <w:t xml:space="preserve"> </w:t>
      </w:r>
      <w:r>
        <w:t>work</w:t>
      </w:r>
      <w:r>
        <w:rPr>
          <w:spacing w:val="80"/>
        </w:rPr>
        <w:t xml:space="preserve"> </w:t>
      </w:r>
      <w:r>
        <w:t>alongside</w:t>
      </w:r>
      <w:r>
        <w:rPr>
          <w:spacing w:val="40"/>
        </w:rPr>
        <w:t xml:space="preserve"> </w:t>
      </w:r>
      <w:r>
        <w:t>experienced professionals, gaining valuable experience and expertise.</w:t>
      </w:r>
    </w:p>
    <w:p w14:paraId="232BC473" w14:textId="77777777" w:rsidR="00372738" w:rsidRDefault="00372738">
      <w:pPr>
        <w:pStyle w:val="BodyText"/>
        <w:spacing w:before="15"/>
      </w:pPr>
    </w:p>
    <w:p w14:paraId="611C2F64" w14:textId="77777777" w:rsidR="00372738" w:rsidRDefault="00000000">
      <w:pPr>
        <w:pStyle w:val="Heading2"/>
      </w:pPr>
      <w:r>
        <w:t>Key</w:t>
      </w:r>
      <w:r>
        <w:rPr>
          <w:spacing w:val="9"/>
        </w:rPr>
        <w:t xml:space="preserve"> </w:t>
      </w:r>
      <w:r>
        <w:t>Products</w:t>
      </w:r>
      <w:r>
        <w:rPr>
          <w:spacing w:val="13"/>
        </w:rPr>
        <w:t xml:space="preserve"> </w:t>
      </w:r>
      <w:r>
        <w:t>and</w:t>
      </w:r>
      <w:r>
        <w:rPr>
          <w:spacing w:val="13"/>
        </w:rPr>
        <w:t xml:space="preserve"> </w:t>
      </w:r>
      <w:r>
        <w:rPr>
          <w:spacing w:val="-2"/>
        </w:rPr>
        <w:t>Services:</w:t>
      </w:r>
    </w:p>
    <w:p w14:paraId="1152F156" w14:textId="77777777" w:rsidR="00372738" w:rsidRDefault="00000000">
      <w:pPr>
        <w:pStyle w:val="ListParagraph"/>
        <w:numPr>
          <w:ilvl w:val="0"/>
          <w:numId w:val="1"/>
        </w:numPr>
        <w:tabs>
          <w:tab w:val="left" w:pos="1425"/>
        </w:tabs>
        <w:spacing w:before="2"/>
        <w:ind w:hanging="338"/>
      </w:pPr>
      <w:r>
        <w:t>CAD</w:t>
      </w:r>
      <w:r>
        <w:rPr>
          <w:spacing w:val="15"/>
        </w:rPr>
        <w:t xml:space="preserve"> </w:t>
      </w:r>
      <w:r>
        <w:t>Software:</w:t>
      </w:r>
      <w:r>
        <w:rPr>
          <w:spacing w:val="14"/>
        </w:rPr>
        <w:t xml:space="preserve"> </w:t>
      </w:r>
      <w:r>
        <w:t>PTC</w:t>
      </w:r>
      <w:r>
        <w:rPr>
          <w:spacing w:val="13"/>
        </w:rPr>
        <w:t xml:space="preserve"> </w:t>
      </w:r>
      <w:r>
        <w:t>Creo,</w:t>
      </w:r>
      <w:r>
        <w:rPr>
          <w:spacing w:val="13"/>
        </w:rPr>
        <w:t xml:space="preserve"> </w:t>
      </w:r>
      <w:r>
        <w:t>enabling</w:t>
      </w:r>
      <w:r>
        <w:rPr>
          <w:spacing w:val="14"/>
        </w:rPr>
        <w:t xml:space="preserve"> </w:t>
      </w:r>
      <w:r>
        <w:t>detailed</w:t>
      </w:r>
      <w:r>
        <w:rPr>
          <w:spacing w:val="7"/>
        </w:rPr>
        <w:t xml:space="preserve"> </w:t>
      </w:r>
      <w:r>
        <w:t>and</w:t>
      </w:r>
      <w:r>
        <w:rPr>
          <w:spacing w:val="11"/>
        </w:rPr>
        <w:t xml:space="preserve"> </w:t>
      </w:r>
      <w:r>
        <w:t>precise</w:t>
      </w:r>
      <w:r>
        <w:rPr>
          <w:spacing w:val="15"/>
        </w:rPr>
        <w:t xml:space="preserve"> </w:t>
      </w:r>
      <w:r>
        <w:t>product</w:t>
      </w:r>
      <w:r>
        <w:rPr>
          <w:spacing w:val="13"/>
        </w:rPr>
        <w:t xml:space="preserve"> </w:t>
      </w:r>
      <w:r>
        <w:rPr>
          <w:spacing w:val="-2"/>
        </w:rPr>
        <w:t>design.</w:t>
      </w:r>
    </w:p>
    <w:p w14:paraId="36013A33" w14:textId="77777777" w:rsidR="00372738" w:rsidRDefault="00000000">
      <w:pPr>
        <w:pStyle w:val="ListParagraph"/>
        <w:numPr>
          <w:ilvl w:val="0"/>
          <w:numId w:val="1"/>
        </w:numPr>
        <w:tabs>
          <w:tab w:val="left" w:pos="1425"/>
        </w:tabs>
        <w:spacing w:before="9" w:line="242" w:lineRule="auto"/>
        <w:ind w:right="997"/>
      </w:pPr>
      <w:r>
        <w:t>Product Lifecycle Management (PLM): PTC Windchill, streamlining the product development process.</w:t>
      </w:r>
    </w:p>
    <w:p w14:paraId="682274B7" w14:textId="77777777" w:rsidR="00372738" w:rsidRDefault="00000000">
      <w:pPr>
        <w:pStyle w:val="ListParagraph"/>
        <w:numPr>
          <w:ilvl w:val="0"/>
          <w:numId w:val="1"/>
        </w:numPr>
        <w:tabs>
          <w:tab w:val="left" w:pos="1425"/>
        </w:tabs>
        <w:spacing w:before="8" w:line="242" w:lineRule="auto"/>
        <w:ind w:right="464"/>
      </w:pPr>
      <w:r>
        <w:t xml:space="preserve">Internet of Things (IoT): PTC </w:t>
      </w:r>
      <w:proofErr w:type="spellStart"/>
      <w:r>
        <w:t>ThingWorx</w:t>
      </w:r>
      <w:proofErr w:type="spellEnd"/>
      <w:r>
        <w:t>, connecting devices and systems for enhanced operational efficiency.</w:t>
      </w:r>
    </w:p>
    <w:p w14:paraId="0CE4878C" w14:textId="77777777" w:rsidR="00372738" w:rsidRDefault="00000000">
      <w:pPr>
        <w:pStyle w:val="ListParagraph"/>
        <w:numPr>
          <w:ilvl w:val="0"/>
          <w:numId w:val="1"/>
        </w:numPr>
        <w:tabs>
          <w:tab w:val="left" w:pos="1425"/>
        </w:tabs>
        <w:spacing w:before="5" w:line="244" w:lineRule="auto"/>
        <w:ind w:right="527"/>
      </w:pPr>
      <w:r>
        <w:t>Augmented Reality (AR): PTC Vuforia, delivering immersive experiences for training and product visualization.</w:t>
      </w:r>
    </w:p>
    <w:p w14:paraId="3630AB06" w14:textId="77777777" w:rsidR="00372738" w:rsidRDefault="00372738">
      <w:pPr>
        <w:pStyle w:val="BodyText"/>
        <w:spacing w:before="7"/>
      </w:pPr>
    </w:p>
    <w:p w14:paraId="041DE29F" w14:textId="77777777" w:rsidR="00372738" w:rsidRDefault="00000000">
      <w:pPr>
        <w:pStyle w:val="BodyText"/>
        <w:ind w:left="748"/>
      </w:pPr>
      <w:r>
        <w:t>Global</w:t>
      </w:r>
      <w:r>
        <w:rPr>
          <w:spacing w:val="13"/>
        </w:rPr>
        <w:t xml:space="preserve"> </w:t>
      </w:r>
      <w:r>
        <w:rPr>
          <w:spacing w:val="-2"/>
        </w:rPr>
        <w:t>Presence:</w:t>
      </w:r>
    </w:p>
    <w:p w14:paraId="098B8E49" w14:textId="77777777" w:rsidR="00372738" w:rsidRDefault="00000000">
      <w:pPr>
        <w:pStyle w:val="ListParagraph"/>
        <w:numPr>
          <w:ilvl w:val="0"/>
          <w:numId w:val="2"/>
        </w:numPr>
        <w:tabs>
          <w:tab w:val="left" w:pos="1425"/>
        </w:tabs>
        <w:spacing w:before="6"/>
        <w:ind w:hanging="338"/>
      </w:pPr>
      <w:r>
        <w:t>Office:</w:t>
      </w:r>
      <w:r>
        <w:rPr>
          <w:spacing w:val="9"/>
        </w:rPr>
        <w:t xml:space="preserve"> </w:t>
      </w:r>
      <w:r>
        <w:t>Weikfield,</w:t>
      </w:r>
      <w:r>
        <w:rPr>
          <w:spacing w:val="12"/>
        </w:rPr>
        <w:t xml:space="preserve"> </w:t>
      </w:r>
      <w:r>
        <w:t>D</w:t>
      </w:r>
      <w:r>
        <w:rPr>
          <w:spacing w:val="14"/>
        </w:rPr>
        <w:t xml:space="preserve"> </w:t>
      </w:r>
      <w:r>
        <w:t>building,</w:t>
      </w:r>
      <w:r>
        <w:rPr>
          <w:spacing w:val="17"/>
        </w:rPr>
        <w:t xml:space="preserve"> </w:t>
      </w:r>
      <w:r>
        <w:t>Viman</w:t>
      </w:r>
      <w:r>
        <w:rPr>
          <w:spacing w:val="12"/>
        </w:rPr>
        <w:t xml:space="preserve"> </w:t>
      </w:r>
      <w:r>
        <w:t>Nagar,</w:t>
      </w:r>
      <w:r>
        <w:rPr>
          <w:spacing w:val="14"/>
        </w:rPr>
        <w:t xml:space="preserve"> </w:t>
      </w:r>
      <w:r>
        <w:rPr>
          <w:spacing w:val="-2"/>
        </w:rPr>
        <w:t>Pune.</w:t>
      </w:r>
    </w:p>
    <w:p w14:paraId="49DE338D" w14:textId="77777777" w:rsidR="00372738" w:rsidRDefault="00000000">
      <w:pPr>
        <w:pStyle w:val="ListParagraph"/>
        <w:numPr>
          <w:ilvl w:val="0"/>
          <w:numId w:val="2"/>
        </w:numPr>
        <w:tabs>
          <w:tab w:val="left" w:pos="1425"/>
        </w:tabs>
        <w:spacing w:before="7"/>
        <w:ind w:hanging="338"/>
      </w:pPr>
      <w:r>
        <w:t>Headquarters:</w:t>
      </w:r>
      <w:r>
        <w:rPr>
          <w:spacing w:val="19"/>
        </w:rPr>
        <w:t xml:space="preserve"> </w:t>
      </w:r>
      <w:r>
        <w:t>Boston,</w:t>
      </w:r>
      <w:r>
        <w:rPr>
          <w:spacing w:val="22"/>
        </w:rPr>
        <w:t xml:space="preserve"> </w:t>
      </w:r>
      <w:r>
        <w:t>Massachusetts,</w:t>
      </w:r>
      <w:r>
        <w:rPr>
          <w:spacing w:val="22"/>
        </w:rPr>
        <w:t xml:space="preserve"> </w:t>
      </w:r>
      <w:r>
        <w:rPr>
          <w:spacing w:val="-5"/>
        </w:rPr>
        <w:t>USA</w:t>
      </w:r>
    </w:p>
    <w:p w14:paraId="6C6C886E" w14:textId="77777777" w:rsidR="00372738" w:rsidRDefault="00372738">
      <w:pPr>
        <w:pStyle w:val="ListParagraph"/>
        <w:sectPr w:rsidR="00372738">
          <w:footerReference w:type="default" r:id="rId11"/>
          <w:pgSz w:w="12240" w:h="15840"/>
          <w:pgMar w:top="1280" w:right="1440" w:bottom="780" w:left="1800" w:header="0" w:footer="598" w:gutter="0"/>
          <w:pgNumType w:start="1"/>
          <w:cols w:space="720"/>
        </w:sectPr>
      </w:pPr>
    </w:p>
    <w:p w14:paraId="1ABAC67F" w14:textId="77777777" w:rsidR="00372738" w:rsidRDefault="00000000">
      <w:pPr>
        <w:pStyle w:val="Heading1"/>
        <w:numPr>
          <w:ilvl w:val="0"/>
          <w:numId w:val="3"/>
        </w:numPr>
        <w:tabs>
          <w:tab w:val="left" w:pos="2885"/>
        </w:tabs>
        <w:ind w:left="2885" w:hanging="262"/>
        <w:jc w:val="left"/>
      </w:pPr>
      <w:r>
        <w:lastRenderedPageBreak/>
        <w:t>ORGANIZATION</w:t>
      </w:r>
      <w:r>
        <w:rPr>
          <w:spacing w:val="14"/>
        </w:rPr>
        <w:t xml:space="preserve"> </w:t>
      </w:r>
      <w:r>
        <w:rPr>
          <w:spacing w:val="-2"/>
        </w:rPr>
        <w:t>STRUCTURE</w:t>
      </w:r>
    </w:p>
    <w:p w14:paraId="0A5DA439" w14:textId="77777777" w:rsidR="00372738" w:rsidRDefault="00372738">
      <w:pPr>
        <w:pStyle w:val="BodyText"/>
        <w:rPr>
          <w:b/>
          <w:sz w:val="26"/>
        </w:rPr>
      </w:pPr>
    </w:p>
    <w:p w14:paraId="4571C705" w14:textId="77777777" w:rsidR="00372738" w:rsidRDefault="00372738">
      <w:pPr>
        <w:pStyle w:val="BodyText"/>
        <w:spacing w:before="177"/>
        <w:rPr>
          <w:b/>
          <w:sz w:val="26"/>
        </w:rPr>
      </w:pPr>
    </w:p>
    <w:p w14:paraId="38ECDA04" w14:textId="209D3D4D" w:rsidR="00372738" w:rsidRDefault="0062555D">
      <w:pPr>
        <w:pStyle w:val="BodyText"/>
        <w:spacing w:before="1" w:line="244" w:lineRule="auto"/>
        <w:ind w:left="748" w:right="431" w:firstLine="676"/>
        <w:jc w:val="both"/>
      </w:pPr>
      <w:proofErr w:type="spellStart"/>
      <w:r>
        <w:t>Atorix</w:t>
      </w:r>
      <w:proofErr w:type="spellEnd"/>
      <w:r>
        <w:t xml:space="preserve"> IT Solutions</w:t>
      </w:r>
      <w:r w:rsidR="00000000">
        <w:rPr>
          <w:spacing w:val="38"/>
        </w:rPr>
        <w:t xml:space="preserve"> </w:t>
      </w:r>
      <w:r w:rsidR="00000000">
        <w:t>operates</w:t>
      </w:r>
      <w:r w:rsidR="00000000">
        <w:rPr>
          <w:spacing w:val="38"/>
        </w:rPr>
        <w:t xml:space="preserve"> </w:t>
      </w:r>
      <w:r w:rsidR="00000000">
        <w:t>with</w:t>
      </w:r>
      <w:r w:rsidR="00000000">
        <w:rPr>
          <w:spacing w:val="38"/>
        </w:rPr>
        <w:t xml:space="preserve"> </w:t>
      </w:r>
      <w:r w:rsidR="00000000">
        <w:t>a</w:t>
      </w:r>
      <w:r w:rsidR="00000000">
        <w:rPr>
          <w:spacing w:val="40"/>
        </w:rPr>
        <w:t xml:space="preserve"> </w:t>
      </w:r>
      <w:r w:rsidR="00000000">
        <w:t>globally</w:t>
      </w:r>
      <w:r w:rsidR="00000000">
        <w:rPr>
          <w:spacing w:val="35"/>
        </w:rPr>
        <w:t xml:space="preserve"> </w:t>
      </w:r>
      <w:r w:rsidR="00000000">
        <w:t>integrated</w:t>
      </w:r>
      <w:r w:rsidR="00000000">
        <w:rPr>
          <w:spacing w:val="35"/>
        </w:rPr>
        <w:t xml:space="preserve"> </w:t>
      </w:r>
      <w:r w:rsidR="00000000">
        <w:t>structure</w:t>
      </w:r>
      <w:r w:rsidR="00000000">
        <w:rPr>
          <w:spacing w:val="38"/>
        </w:rPr>
        <w:t xml:space="preserve"> </w:t>
      </w:r>
      <w:r w:rsidR="00000000">
        <w:t>designed to foster innovation and efficiency across its diverse business functions. Its organizational framework is structured to enable collaboration, streamline operations, and deliver impactful solutions to customers worldwide. Key components of PTC's structure include:</w:t>
      </w:r>
    </w:p>
    <w:p w14:paraId="7174A511" w14:textId="77777777" w:rsidR="00372738" w:rsidRDefault="00372738">
      <w:pPr>
        <w:pStyle w:val="BodyText"/>
        <w:spacing w:before="14"/>
      </w:pPr>
    </w:p>
    <w:p w14:paraId="22ED604F" w14:textId="77777777" w:rsidR="00372738" w:rsidRDefault="00000000">
      <w:pPr>
        <w:pStyle w:val="ListParagraph"/>
        <w:numPr>
          <w:ilvl w:val="0"/>
          <w:numId w:val="4"/>
        </w:numPr>
        <w:tabs>
          <w:tab w:val="left" w:pos="974"/>
        </w:tabs>
        <w:ind w:left="974" w:hanging="226"/>
        <w:jc w:val="both"/>
      </w:pPr>
      <w:r>
        <w:t>Leadership</w:t>
      </w:r>
      <w:r>
        <w:rPr>
          <w:spacing w:val="18"/>
        </w:rPr>
        <w:t xml:space="preserve"> </w:t>
      </w:r>
      <w:r>
        <w:rPr>
          <w:spacing w:val="-4"/>
        </w:rPr>
        <w:t>Team</w:t>
      </w:r>
    </w:p>
    <w:p w14:paraId="0794762B" w14:textId="77777777" w:rsidR="00372738" w:rsidRDefault="00000000">
      <w:pPr>
        <w:pStyle w:val="ListParagraph"/>
        <w:numPr>
          <w:ilvl w:val="1"/>
          <w:numId w:val="4"/>
        </w:numPr>
        <w:tabs>
          <w:tab w:val="left" w:pos="1423"/>
          <w:tab w:val="left" w:pos="1425"/>
        </w:tabs>
        <w:spacing w:before="7" w:line="244" w:lineRule="auto"/>
        <w:ind w:right="430"/>
        <w:jc w:val="both"/>
      </w:pPr>
      <w:r>
        <w:t>Executive</w:t>
      </w:r>
      <w:r>
        <w:rPr>
          <w:spacing w:val="40"/>
        </w:rPr>
        <w:t xml:space="preserve"> </w:t>
      </w:r>
      <w:r>
        <w:t>Management:</w:t>
      </w:r>
      <w:r>
        <w:rPr>
          <w:spacing w:val="40"/>
        </w:rPr>
        <w:t xml:space="preserve"> </w:t>
      </w:r>
      <w:r>
        <w:t>Led</w:t>
      </w:r>
      <w:r>
        <w:rPr>
          <w:spacing w:val="40"/>
        </w:rPr>
        <w:t xml:space="preserve"> </w:t>
      </w:r>
      <w:r>
        <w:t>by</w:t>
      </w:r>
      <w:r>
        <w:rPr>
          <w:spacing w:val="40"/>
        </w:rPr>
        <w:t xml:space="preserve"> </w:t>
      </w:r>
      <w:r>
        <w:t>a</w:t>
      </w:r>
      <w:r>
        <w:rPr>
          <w:spacing w:val="40"/>
        </w:rPr>
        <w:t xml:space="preserve"> </w:t>
      </w:r>
      <w:r>
        <w:t>Chief</w:t>
      </w:r>
      <w:r>
        <w:rPr>
          <w:spacing w:val="40"/>
        </w:rPr>
        <w:t xml:space="preserve"> </w:t>
      </w:r>
      <w:r>
        <w:t>Executive</w:t>
      </w:r>
      <w:r>
        <w:rPr>
          <w:spacing w:val="40"/>
        </w:rPr>
        <w:t xml:space="preserve"> </w:t>
      </w:r>
      <w:r>
        <w:t>Officer</w:t>
      </w:r>
      <w:r>
        <w:rPr>
          <w:spacing w:val="40"/>
        </w:rPr>
        <w:t xml:space="preserve"> </w:t>
      </w:r>
      <w:r>
        <w:t>(CEO)</w:t>
      </w:r>
      <w:r>
        <w:rPr>
          <w:spacing w:val="40"/>
        </w:rPr>
        <w:t xml:space="preserve"> </w:t>
      </w:r>
      <w:r>
        <w:t>and supported by a</w:t>
      </w:r>
      <w:r>
        <w:rPr>
          <w:spacing w:val="40"/>
        </w:rPr>
        <w:t xml:space="preserve"> </w:t>
      </w:r>
      <w:r>
        <w:t>team of</w:t>
      </w:r>
      <w:r>
        <w:rPr>
          <w:spacing w:val="40"/>
        </w:rPr>
        <w:t xml:space="preserve"> </w:t>
      </w:r>
      <w:r>
        <w:t>senior executives responsible for defining the</w:t>
      </w:r>
      <w:r>
        <w:rPr>
          <w:spacing w:val="40"/>
        </w:rPr>
        <w:t xml:space="preserve"> </w:t>
      </w:r>
      <w:r>
        <w:t>company’s strategic direction and overseeing its global operations.</w:t>
      </w:r>
    </w:p>
    <w:p w14:paraId="6585FD53" w14:textId="77777777" w:rsidR="00372738" w:rsidRDefault="00000000">
      <w:pPr>
        <w:pStyle w:val="ListParagraph"/>
        <w:numPr>
          <w:ilvl w:val="1"/>
          <w:numId w:val="4"/>
        </w:numPr>
        <w:tabs>
          <w:tab w:val="left" w:pos="1423"/>
          <w:tab w:val="left" w:pos="1425"/>
        </w:tabs>
        <w:spacing w:before="4" w:line="242" w:lineRule="auto"/>
        <w:ind w:right="432"/>
        <w:jc w:val="both"/>
      </w:pPr>
      <w:r>
        <w:t>Regional Leadership: Facilitates operations in key markets, ensuring the alignment of regional strategies with global objectives.</w:t>
      </w:r>
    </w:p>
    <w:p w14:paraId="605451B6" w14:textId="77777777" w:rsidR="00372738" w:rsidRDefault="00372738">
      <w:pPr>
        <w:pStyle w:val="BodyText"/>
        <w:spacing w:before="10"/>
      </w:pPr>
    </w:p>
    <w:p w14:paraId="1DCF96ED" w14:textId="77777777" w:rsidR="00372738" w:rsidRDefault="00000000">
      <w:pPr>
        <w:pStyle w:val="ListParagraph"/>
        <w:numPr>
          <w:ilvl w:val="0"/>
          <w:numId w:val="4"/>
        </w:numPr>
        <w:tabs>
          <w:tab w:val="left" w:pos="974"/>
        </w:tabs>
        <w:ind w:left="974" w:hanging="226"/>
        <w:jc w:val="both"/>
      </w:pPr>
      <w:r>
        <w:t>Business</w:t>
      </w:r>
      <w:r>
        <w:rPr>
          <w:spacing w:val="16"/>
        </w:rPr>
        <w:t xml:space="preserve"> </w:t>
      </w:r>
      <w:r>
        <w:rPr>
          <w:spacing w:val="-2"/>
        </w:rPr>
        <w:t>Units</w:t>
      </w:r>
    </w:p>
    <w:p w14:paraId="3FDDB37A" w14:textId="77777777" w:rsidR="00372738" w:rsidRDefault="00000000">
      <w:pPr>
        <w:pStyle w:val="ListParagraph"/>
        <w:numPr>
          <w:ilvl w:val="1"/>
          <w:numId w:val="4"/>
        </w:numPr>
        <w:tabs>
          <w:tab w:val="left" w:pos="1423"/>
          <w:tab w:val="left" w:pos="1425"/>
        </w:tabs>
        <w:spacing w:before="10" w:line="244" w:lineRule="auto"/>
        <w:ind w:right="432"/>
        <w:jc w:val="both"/>
      </w:pPr>
      <w:r>
        <w:t>Digital Transformation Solutions: Focused on Product Lifecycle Management (PLM), Internet of Things (IoT), and Augmented Reality (AR) solutions, enabling businesses to connect to the physical and digital worlds.</w:t>
      </w:r>
    </w:p>
    <w:p w14:paraId="373B1DB2" w14:textId="77777777" w:rsidR="00372738" w:rsidRDefault="00000000">
      <w:pPr>
        <w:pStyle w:val="ListParagraph"/>
        <w:numPr>
          <w:ilvl w:val="1"/>
          <w:numId w:val="4"/>
        </w:numPr>
        <w:tabs>
          <w:tab w:val="left" w:pos="1423"/>
          <w:tab w:val="left" w:pos="1425"/>
        </w:tabs>
        <w:spacing w:before="3" w:line="244" w:lineRule="auto"/>
        <w:ind w:right="436"/>
        <w:jc w:val="both"/>
      </w:pPr>
      <w:r>
        <w:t>Customer Success Division: Dedicated to ensuring client satisfaction through comprehensive training, consulting, and support services.</w:t>
      </w:r>
    </w:p>
    <w:p w14:paraId="71EF0F5A" w14:textId="77777777" w:rsidR="00372738" w:rsidRDefault="00372738">
      <w:pPr>
        <w:pStyle w:val="BodyText"/>
        <w:spacing w:before="7"/>
      </w:pPr>
    </w:p>
    <w:p w14:paraId="7B2CD9CA" w14:textId="77777777" w:rsidR="00372738" w:rsidRDefault="00000000">
      <w:pPr>
        <w:pStyle w:val="ListParagraph"/>
        <w:numPr>
          <w:ilvl w:val="0"/>
          <w:numId w:val="4"/>
        </w:numPr>
        <w:tabs>
          <w:tab w:val="left" w:pos="974"/>
        </w:tabs>
        <w:ind w:left="974" w:hanging="226"/>
        <w:jc w:val="both"/>
      </w:pPr>
      <w:r>
        <w:t>Research</w:t>
      </w:r>
      <w:r>
        <w:rPr>
          <w:spacing w:val="9"/>
        </w:rPr>
        <w:t xml:space="preserve"> </w:t>
      </w:r>
      <w:r>
        <w:t>&amp;</w:t>
      </w:r>
      <w:r>
        <w:rPr>
          <w:spacing w:val="10"/>
        </w:rPr>
        <w:t xml:space="preserve"> </w:t>
      </w:r>
      <w:r>
        <w:rPr>
          <w:spacing w:val="-2"/>
        </w:rPr>
        <w:t>Development</w:t>
      </w:r>
    </w:p>
    <w:p w14:paraId="02AC2262" w14:textId="77777777" w:rsidR="00372738" w:rsidRDefault="00000000">
      <w:pPr>
        <w:pStyle w:val="ListParagraph"/>
        <w:numPr>
          <w:ilvl w:val="1"/>
          <w:numId w:val="4"/>
        </w:numPr>
        <w:tabs>
          <w:tab w:val="left" w:pos="1423"/>
          <w:tab w:val="left" w:pos="1425"/>
        </w:tabs>
        <w:spacing w:before="10" w:line="244" w:lineRule="auto"/>
        <w:ind w:right="435"/>
        <w:jc w:val="both"/>
      </w:pPr>
      <w:r>
        <w:t xml:space="preserve">Houses teams of engineers, developers, and designers who innovate across platforms like </w:t>
      </w:r>
      <w:proofErr w:type="spellStart"/>
      <w:r>
        <w:t>ThingWorx</w:t>
      </w:r>
      <w:proofErr w:type="spellEnd"/>
      <w:r>
        <w:t>, Windchill, and Vuforia, ensuring continuous enhancement of PTC’s product offerings.</w:t>
      </w:r>
    </w:p>
    <w:p w14:paraId="20AFB0CB" w14:textId="77777777" w:rsidR="00372738" w:rsidRDefault="00372738">
      <w:pPr>
        <w:pStyle w:val="BodyText"/>
        <w:spacing w:before="6"/>
      </w:pPr>
    </w:p>
    <w:p w14:paraId="0F1E0F27" w14:textId="77777777" w:rsidR="00372738" w:rsidRDefault="00000000">
      <w:pPr>
        <w:pStyle w:val="ListParagraph"/>
        <w:numPr>
          <w:ilvl w:val="0"/>
          <w:numId w:val="4"/>
        </w:numPr>
        <w:tabs>
          <w:tab w:val="left" w:pos="974"/>
        </w:tabs>
        <w:ind w:left="974" w:hanging="226"/>
        <w:jc w:val="both"/>
      </w:pPr>
      <w:r>
        <w:t>Operations</w:t>
      </w:r>
      <w:r>
        <w:rPr>
          <w:spacing w:val="10"/>
        </w:rPr>
        <w:t xml:space="preserve"> </w:t>
      </w:r>
      <w:r>
        <w:t>&amp;</w:t>
      </w:r>
      <w:r>
        <w:rPr>
          <w:spacing w:val="15"/>
        </w:rPr>
        <w:t xml:space="preserve"> </w:t>
      </w:r>
      <w:r>
        <w:rPr>
          <w:spacing w:val="-2"/>
        </w:rPr>
        <w:t>Support</w:t>
      </w:r>
    </w:p>
    <w:p w14:paraId="0F380684" w14:textId="77777777" w:rsidR="00372738" w:rsidRDefault="00000000">
      <w:pPr>
        <w:pStyle w:val="ListParagraph"/>
        <w:numPr>
          <w:ilvl w:val="1"/>
          <w:numId w:val="4"/>
        </w:numPr>
        <w:tabs>
          <w:tab w:val="left" w:pos="1423"/>
          <w:tab w:val="left" w:pos="1425"/>
        </w:tabs>
        <w:spacing w:before="10" w:line="244" w:lineRule="auto"/>
        <w:ind w:right="434"/>
        <w:jc w:val="both"/>
      </w:pPr>
      <w:r>
        <w:t>Handles</w:t>
      </w:r>
      <w:r>
        <w:rPr>
          <w:spacing w:val="40"/>
        </w:rPr>
        <w:t xml:space="preserve"> </w:t>
      </w:r>
      <w:r>
        <w:t>supply</w:t>
      </w:r>
      <w:r>
        <w:rPr>
          <w:spacing w:val="40"/>
        </w:rPr>
        <w:t xml:space="preserve"> </w:t>
      </w:r>
      <w:r>
        <w:t>chain</w:t>
      </w:r>
      <w:r>
        <w:rPr>
          <w:spacing w:val="40"/>
        </w:rPr>
        <w:t xml:space="preserve"> </w:t>
      </w:r>
      <w:r>
        <w:t>management,</w:t>
      </w:r>
      <w:r>
        <w:rPr>
          <w:spacing w:val="40"/>
        </w:rPr>
        <w:t xml:space="preserve"> </w:t>
      </w:r>
      <w:r>
        <w:t>client</w:t>
      </w:r>
      <w:r>
        <w:rPr>
          <w:spacing w:val="40"/>
        </w:rPr>
        <w:t xml:space="preserve"> </w:t>
      </w:r>
      <w:r>
        <w:t>onboarding,</w:t>
      </w:r>
      <w:r>
        <w:rPr>
          <w:spacing w:val="40"/>
        </w:rPr>
        <w:t xml:space="preserve"> </w:t>
      </w:r>
      <w:r>
        <w:t>and</w:t>
      </w:r>
      <w:r>
        <w:rPr>
          <w:spacing w:val="40"/>
        </w:rPr>
        <w:t xml:space="preserve"> </w:t>
      </w:r>
      <w:r>
        <w:t xml:space="preserve">operational logistics, ensuring smooth delivery and deployment of PTC's solutions to </w:t>
      </w:r>
      <w:r>
        <w:rPr>
          <w:spacing w:val="-2"/>
        </w:rPr>
        <w:t>customers.</w:t>
      </w:r>
    </w:p>
    <w:p w14:paraId="735EA408" w14:textId="77777777" w:rsidR="00372738" w:rsidRDefault="00372738">
      <w:pPr>
        <w:pStyle w:val="BodyText"/>
        <w:spacing w:before="6"/>
      </w:pPr>
    </w:p>
    <w:p w14:paraId="10C7BBF3" w14:textId="77777777" w:rsidR="00372738" w:rsidRDefault="00000000">
      <w:pPr>
        <w:pStyle w:val="ListParagraph"/>
        <w:numPr>
          <w:ilvl w:val="0"/>
          <w:numId w:val="4"/>
        </w:numPr>
        <w:tabs>
          <w:tab w:val="left" w:pos="974"/>
        </w:tabs>
        <w:ind w:left="974" w:hanging="226"/>
        <w:jc w:val="both"/>
      </w:pPr>
      <w:r>
        <w:t>Marketing</w:t>
      </w:r>
      <w:r>
        <w:rPr>
          <w:spacing w:val="12"/>
        </w:rPr>
        <w:t xml:space="preserve"> </w:t>
      </w:r>
      <w:r>
        <w:t>&amp;</w:t>
      </w:r>
      <w:r>
        <w:rPr>
          <w:spacing w:val="9"/>
        </w:rPr>
        <w:t xml:space="preserve"> </w:t>
      </w:r>
      <w:r>
        <w:rPr>
          <w:spacing w:val="-4"/>
        </w:rPr>
        <w:t>Sales</w:t>
      </w:r>
    </w:p>
    <w:p w14:paraId="59820243" w14:textId="77777777" w:rsidR="00372738" w:rsidRDefault="00000000">
      <w:pPr>
        <w:pStyle w:val="ListParagraph"/>
        <w:numPr>
          <w:ilvl w:val="1"/>
          <w:numId w:val="4"/>
        </w:numPr>
        <w:tabs>
          <w:tab w:val="left" w:pos="1423"/>
          <w:tab w:val="left" w:pos="1425"/>
        </w:tabs>
        <w:spacing w:before="10" w:line="242" w:lineRule="auto"/>
        <w:ind w:right="431"/>
        <w:jc w:val="both"/>
      </w:pPr>
      <w:r>
        <w:t>Focuses on brand positioning, customer engagement, and expanding the reach</w:t>
      </w:r>
      <w:r>
        <w:rPr>
          <w:spacing w:val="80"/>
        </w:rPr>
        <w:t xml:space="preserve"> </w:t>
      </w:r>
      <w:r>
        <w:t>of PTC’s solutions in various industries through strategic campaigns.</w:t>
      </w:r>
    </w:p>
    <w:p w14:paraId="6B9DABE3" w14:textId="77777777" w:rsidR="00372738" w:rsidRDefault="00372738">
      <w:pPr>
        <w:pStyle w:val="BodyText"/>
        <w:spacing w:before="10"/>
      </w:pPr>
    </w:p>
    <w:p w14:paraId="1AD824B8" w14:textId="77777777" w:rsidR="00372738" w:rsidRDefault="00000000">
      <w:pPr>
        <w:pStyle w:val="ListParagraph"/>
        <w:numPr>
          <w:ilvl w:val="0"/>
          <w:numId w:val="4"/>
        </w:numPr>
        <w:tabs>
          <w:tab w:val="left" w:pos="974"/>
        </w:tabs>
        <w:ind w:left="974" w:hanging="226"/>
        <w:jc w:val="both"/>
      </w:pPr>
      <w:r>
        <w:t>Salesforce</w:t>
      </w:r>
      <w:r>
        <w:rPr>
          <w:spacing w:val="17"/>
        </w:rPr>
        <w:t xml:space="preserve"> </w:t>
      </w:r>
      <w:r>
        <w:rPr>
          <w:spacing w:val="-4"/>
        </w:rPr>
        <w:t>Team</w:t>
      </w:r>
    </w:p>
    <w:p w14:paraId="7105670E" w14:textId="77777777" w:rsidR="00372738" w:rsidRDefault="00000000">
      <w:pPr>
        <w:pStyle w:val="ListParagraph"/>
        <w:numPr>
          <w:ilvl w:val="1"/>
          <w:numId w:val="4"/>
        </w:numPr>
        <w:tabs>
          <w:tab w:val="left" w:pos="1423"/>
          <w:tab w:val="left" w:pos="1425"/>
        </w:tabs>
        <w:spacing w:before="10" w:line="244" w:lineRule="auto"/>
        <w:ind w:right="432"/>
        <w:jc w:val="both"/>
      </w:pPr>
      <w:r>
        <w:t>Plays a vital role in managing customer relationships and optimizing service delivery. Teams are responsible for leveraging Salesforce tools to streamline processes and improve customer engagement across all business lines.</w:t>
      </w:r>
    </w:p>
    <w:p w14:paraId="774F7779" w14:textId="77777777" w:rsidR="00372738" w:rsidRDefault="00372738">
      <w:pPr>
        <w:pStyle w:val="ListParagraph"/>
        <w:spacing w:line="244" w:lineRule="auto"/>
        <w:jc w:val="both"/>
        <w:sectPr w:rsidR="00372738">
          <w:pgSz w:w="12240" w:h="15840"/>
          <w:pgMar w:top="1280" w:right="1440" w:bottom="800" w:left="1800" w:header="0" w:footer="598" w:gutter="0"/>
          <w:cols w:space="720"/>
        </w:sectPr>
      </w:pPr>
    </w:p>
    <w:p w14:paraId="3EA752AB" w14:textId="77777777" w:rsidR="00372738" w:rsidRDefault="00000000">
      <w:pPr>
        <w:pStyle w:val="Heading1"/>
        <w:numPr>
          <w:ilvl w:val="0"/>
          <w:numId w:val="3"/>
        </w:numPr>
        <w:tabs>
          <w:tab w:val="left" w:pos="1426"/>
        </w:tabs>
        <w:ind w:left="1426" w:hanging="262"/>
        <w:jc w:val="left"/>
      </w:pPr>
      <w:r>
        <w:lastRenderedPageBreak/>
        <w:t>INTRODUCTION</w:t>
      </w:r>
      <w:r>
        <w:rPr>
          <w:spacing w:val="11"/>
        </w:rPr>
        <w:t xml:space="preserve"> </w:t>
      </w:r>
      <w:r>
        <w:t>OF</w:t>
      </w:r>
      <w:r>
        <w:rPr>
          <w:spacing w:val="9"/>
        </w:rPr>
        <w:t xml:space="preserve"> </w:t>
      </w:r>
      <w:r>
        <w:rPr>
          <w:spacing w:val="-2"/>
        </w:rPr>
        <w:t>PRODUCT/SERVICE/SOFTWARE</w:t>
      </w:r>
    </w:p>
    <w:p w14:paraId="341B51BF" w14:textId="77777777" w:rsidR="00372738" w:rsidRDefault="00372738">
      <w:pPr>
        <w:pStyle w:val="BodyText"/>
        <w:rPr>
          <w:b/>
          <w:sz w:val="26"/>
        </w:rPr>
      </w:pPr>
    </w:p>
    <w:p w14:paraId="171BEE3F" w14:textId="77777777" w:rsidR="00372738" w:rsidRDefault="00372738">
      <w:pPr>
        <w:pStyle w:val="BodyText"/>
        <w:spacing w:before="177"/>
        <w:rPr>
          <w:b/>
          <w:sz w:val="26"/>
        </w:rPr>
      </w:pPr>
    </w:p>
    <w:p w14:paraId="258FA2E8" w14:textId="43F62A3B" w:rsidR="00372738" w:rsidRDefault="0062555D">
      <w:pPr>
        <w:pStyle w:val="BodyText"/>
        <w:spacing w:before="1" w:line="244" w:lineRule="auto"/>
        <w:ind w:left="748" w:right="432" w:firstLine="676"/>
        <w:jc w:val="both"/>
      </w:pPr>
      <w:proofErr w:type="spellStart"/>
      <w:r>
        <w:t>Atorix</w:t>
      </w:r>
      <w:proofErr w:type="spellEnd"/>
      <w:r>
        <w:t xml:space="preserve"> IT Solutions</w:t>
      </w:r>
      <w:r w:rsidR="00000000">
        <w:t>, where I pursued my internship, is a global leader in digital</w:t>
      </w:r>
      <w:r w:rsidR="00000000">
        <w:rPr>
          <w:spacing w:val="38"/>
        </w:rPr>
        <w:t xml:space="preserve"> </w:t>
      </w:r>
      <w:r w:rsidR="00000000">
        <w:t>transformation</w:t>
      </w:r>
      <w:r w:rsidR="00000000">
        <w:rPr>
          <w:spacing w:val="36"/>
        </w:rPr>
        <w:t xml:space="preserve"> </w:t>
      </w:r>
      <w:r w:rsidR="00000000">
        <w:t>solutions,</w:t>
      </w:r>
      <w:r w:rsidR="00000000">
        <w:rPr>
          <w:spacing w:val="38"/>
        </w:rPr>
        <w:t xml:space="preserve"> </w:t>
      </w:r>
      <w:r w:rsidR="00000000">
        <w:t>empowering</w:t>
      </w:r>
      <w:r w:rsidR="00000000">
        <w:rPr>
          <w:spacing w:val="32"/>
        </w:rPr>
        <w:t xml:space="preserve"> </w:t>
      </w:r>
      <w:r w:rsidR="00000000">
        <w:t>industries</w:t>
      </w:r>
      <w:r w:rsidR="00000000">
        <w:rPr>
          <w:spacing w:val="36"/>
        </w:rPr>
        <w:t xml:space="preserve"> </w:t>
      </w:r>
      <w:r w:rsidR="00000000">
        <w:t>with</w:t>
      </w:r>
      <w:r w:rsidR="00000000">
        <w:rPr>
          <w:spacing w:val="40"/>
        </w:rPr>
        <w:t xml:space="preserve"> </w:t>
      </w:r>
      <w:r w:rsidR="00000000">
        <w:t>cutting-edge</w:t>
      </w:r>
      <w:r w:rsidR="00000000">
        <w:rPr>
          <w:spacing w:val="40"/>
        </w:rPr>
        <w:t xml:space="preserve"> </w:t>
      </w:r>
      <w:r w:rsidR="00000000">
        <w:t>technology to</w:t>
      </w:r>
      <w:r w:rsidR="00000000">
        <w:rPr>
          <w:spacing w:val="22"/>
        </w:rPr>
        <w:t xml:space="preserve"> </w:t>
      </w:r>
      <w:r w:rsidR="00000000">
        <w:t>innovate</w:t>
      </w:r>
      <w:r w:rsidR="00000000">
        <w:rPr>
          <w:spacing w:val="17"/>
        </w:rPr>
        <w:t xml:space="preserve"> </w:t>
      </w:r>
      <w:r w:rsidR="00000000">
        <w:t>and</w:t>
      </w:r>
      <w:r w:rsidR="00000000">
        <w:rPr>
          <w:spacing w:val="18"/>
        </w:rPr>
        <w:t xml:space="preserve"> </w:t>
      </w:r>
      <w:r w:rsidR="00000000">
        <w:t>operate</w:t>
      </w:r>
      <w:r w:rsidR="00000000">
        <w:rPr>
          <w:spacing w:val="18"/>
        </w:rPr>
        <w:t xml:space="preserve"> </w:t>
      </w:r>
      <w:r w:rsidR="00000000">
        <w:t>efficiently.</w:t>
      </w:r>
      <w:r w:rsidR="00000000">
        <w:rPr>
          <w:spacing w:val="24"/>
        </w:rPr>
        <w:t xml:space="preserve"> </w:t>
      </w:r>
      <w:r w:rsidR="00000000">
        <w:t>Headquartered in</w:t>
      </w:r>
      <w:r w:rsidR="00000000">
        <w:rPr>
          <w:spacing w:val="18"/>
        </w:rPr>
        <w:t xml:space="preserve"> </w:t>
      </w:r>
      <w:r w:rsidR="00000000">
        <w:t>Boston,</w:t>
      </w:r>
      <w:r w:rsidR="00000000">
        <w:rPr>
          <w:spacing w:val="24"/>
        </w:rPr>
        <w:t xml:space="preserve"> </w:t>
      </w:r>
      <w:r w:rsidR="00000000">
        <w:t>Massachusetts,</w:t>
      </w:r>
      <w:r w:rsidR="00000000">
        <w:rPr>
          <w:spacing w:val="18"/>
        </w:rPr>
        <w:t xml:space="preserve"> </w:t>
      </w:r>
      <w:r w:rsidR="00000000">
        <w:t>and</w:t>
      </w:r>
      <w:r w:rsidR="00000000">
        <w:rPr>
          <w:spacing w:val="22"/>
        </w:rPr>
        <w:t xml:space="preserve"> </w:t>
      </w:r>
      <w:r w:rsidR="00000000">
        <w:t>with a</w:t>
      </w:r>
      <w:r w:rsidR="00000000">
        <w:rPr>
          <w:spacing w:val="40"/>
        </w:rPr>
        <w:t xml:space="preserve"> </w:t>
      </w:r>
      <w:r w:rsidR="00000000">
        <w:t>strong</w:t>
      </w:r>
      <w:r w:rsidR="00000000">
        <w:rPr>
          <w:spacing w:val="40"/>
        </w:rPr>
        <w:t xml:space="preserve"> </w:t>
      </w:r>
      <w:r w:rsidR="00000000">
        <w:t>presence</w:t>
      </w:r>
      <w:r w:rsidR="00000000">
        <w:rPr>
          <w:spacing w:val="40"/>
        </w:rPr>
        <w:t xml:space="preserve"> </w:t>
      </w:r>
      <w:r w:rsidR="00000000">
        <w:t>in</w:t>
      </w:r>
      <w:r w:rsidR="00000000">
        <w:rPr>
          <w:spacing w:val="40"/>
        </w:rPr>
        <w:t xml:space="preserve"> </w:t>
      </w:r>
      <w:r w:rsidR="00000000">
        <w:t>India,</w:t>
      </w:r>
      <w:r w:rsidR="00000000">
        <w:rPr>
          <w:spacing w:val="40"/>
        </w:rPr>
        <w:t xml:space="preserve"> </w:t>
      </w:r>
      <w:r w:rsidR="00000000">
        <w:t>PTC</w:t>
      </w:r>
      <w:r w:rsidR="00000000">
        <w:rPr>
          <w:spacing w:val="40"/>
        </w:rPr>
        <w:t xml:space="preserve"> </w:t>
      </w:r>
      <w:r w:rsidR="00000000">
        <w:t>specializes</w:t>
      </w:r>
      <w:r w:rsidR="00000000">
        <w:rPr>
          <w:spacing w:val="40"/>
        </w:rPr>
        <w:t xml:space="preserve"> </w:t>
      </w:r>
      <w:r w:rsidR="00000000">
        <w:t>in</w:t>
      </w:r>
      <w:r w:rsidR="00000000">
        <w:rPr>
          <w:spacing w:val="40"/>
        </w:rPr>
        <w:t xml:space="preserve"> </w:t>
      </w:r>
      <w:r w:rsidR="00000000">
        <w:t>offering</w:t>
      </w:r>
      <w:r w:rsidR="00000000">
        <w:rPr>
          <w:spacing w:val="40"/>
        </w:rPr>
        <w:t xml:space="preserve"> </w:t>
      </w:r>
      <w:r w:rsidR="00000000">
        <w:t>tools</w:t>
      </w:r>
      <w:r w:rsidR="00000000">
        <w:rPr>
          <w:spacing w:val="40"/>
        </w:rPr>
        <w:t xml:space="preserve"> </w:t>
      </w:r>
      <w:r w:rsidR="00000000">
        <w:t>that</w:t>
      </w:r>
      <w:r w:rsidR="00000000">
        <w:rPr>
          <w:spacing w:val="40"/>
        </w:rPr>
        <w:t xml:space="preserve"> </w:t>
      </w:r>
      <w:r w:rsidR="00000000">
        <w:t>bridge</w:t>
      </w:r>
      <w:r w:rsidR="00000000">
        <w:rPr>
          <w:spacing w:val="40"/>
        </w:rPr>
        <w:t xml:space="preserve"> </w:t>
      </w:r>
      <w:r w:rsidR="00000000">
        <w:t>the</w:t>
      </w:r>
      <w:r w:rsidR="00000000">
        <w:rPr>
          <w:spacing w:val="40"/>
        </w:rPr>
        <w:t xml:space="preserve"> </w:t>
      </w:r>
      <w:r w:rsidR="00000000">
        <w:t>gap between the physical and digital worlds.</w:t>
      </w:r>
    </w:p>
    <w:p w14:paraId="126964B8" w14:textId="77777777" w:rsidR="00372738" w:rsidRDefault="00372738">
      <w:pPr>
        <w:pStyle w:val="BodyText"/>
      </w:pPr>
    </w:p>
    <w:p w14:paraId="7049906D" w14:textId="77777777" w:rsidR="00372738" w:rsidRDefault="00372738">
      <w:pPr>
        <w:pStyle w:val="BodyText"/>
        <w:spacing w:before="20"/>
      </w:pPr>
    </w:p>
    <w:p w14:paraId="51369E88" w14:textId="77777777" w:rsidR="00372738" w:rsidRDefault="00000000">
      <w:pPr>
        <w:pStyle w:val="Heading2"/>
        <w:rPr>
          <w:b w:val="0"/>
        </w:rPr>
      </w:pPr>
      <w:r>
        <w:t>Key</w:t>
      </w:r>
      <w:r>
        <w:rPr>
          <w:spacing w:val="9"/>
        </w:rPr>
        <w:t xml:space="preserve"> </w:t>
      </w:r>
      <w:r>
        <w:rPr>
          <w:spacing w:val="-2"/>
        </w:rPr>
        <w:t>Offerings</w:t>
      </w:r>
      <w:r>
        <w:rPr>
          <w:b w:val="0"/>
          <w:spacing w:val="-2"/>
        </w:rPr>
        <w:t>:</w:t>
      </w:r>
    </w:p>
    <w:p w14:paraId="376CA7D7" w14:textId="77777777" w:rsidR="00372738" w:rsidRDefault="00372738">
      <w:pPr>
        <w:pStyle w:val="BodyText"/>
        <w:spacing w:before="12"/>
      </w:pPr>
    </w:p>
    <w:p w14:paraId="5E6FB42D" w14:textId="77777777" w:rsidR="00372738" w:rsidRDefault="00000000">
      <w:pPr>
        <w:pStyle w:val="ListParagraph"/>
        <w:numPr>
          <w:ilvl w:val="1"/>
          <w:numId w:val="3"/>
        </w:numPr>
        <w:tabs>
          <w:tab w:val="left" w:pos="1423"/>
          <w:tab w:val="left" w:pos="1425"/>
          <w:tab w:val="left" w:pos="2353"/>
          <w:tab w:val="left" w:pos="3434"/>
          <w:tab w:val="left" w:pos="4838"/>
          <w:tab w:val="left" w:pos="5737"/>
          <w:tab w:val="left" w:pos="6481"/>
          <w:tab w:val="left" w:pos="7046"/>
          <w:tab w:val="left" w:pos="8172"/>
        </w:tabs>
        <w:spacing w:before="1" w:line="244" w:lineRule="auto"/>
        <w:ind w:right="434"/>
      </w:pPr>
      <w:r>
        <w:rPr>
          <w:spacing w:val="-2"/>
        </w:rPr>
        <w:t>Product</w:t>
      </w:r>
      <w:r>
        <w:tab/>
      </w:r>
      <w:r>
        <w:rPr>
          <w:spacing w:val="-2"/>
        </w:rPr>
        <w:t>Lifecycle</w:t>
      </w:r>
      <w:r>
        <w:tab/>
      </w:r>
      <w:r>
        <w:rPr>
          <w:spacing w:val="-2"/>
        </w:rPr>
        <w:t>Management</w:t>
      </w:r>
      <w:r>
        <w:tab/>
      </w:r>
      <w:r>
        <w:rPr>
          <w:spacing w:val="-2"/>
        </w:rPr>
        <w:t>(PLM):</w:t>
      </w:r>
      <w:r>
        <w:tab/>
      </w:r>
      <w:r>
        <w:rPr>
          <w:spacing w:val="-2"/>
        </w:rPr>
        <w:t>Tools</w:t>
      </w:r>
      <w:r>
        <w:tab/>
      </w:r>
      <w:r>
        <w:rPr>
          <w:spacing w:val="-4"/>
        </w:rPr>
        <w:t>like</w:t>
      </w:r>
      <w:r>
        <w:tab/>
      </w:r>
      <w:r>
        <w:rPr>
          <w:spacing w:val="-2"/>
        </w:rPr>
        <w:t>Windchill</w:t>
      </w:r>
      <w:r>
        <w:tab/>
      </w:r>
      <w:r>
        <w:rPr>
          <w:spacing w:val="-4"/>
        </w:rPr>
        <w:t xml:space="preserve">help </w:t>
      </w:r>
      <w:r>
        <w:t>organizations manage product data and streamline development processes.</w:t>
      </w:r>
    </w:p>
    <w:p w14:paraId="7E6010B7" w14:textId="77777777" w:rsidR="00372738" w:rsidRDefault="00000000">
      <w:pPr>
        <w:pStyle w:val="ListParagraph"/>
        <w:numPr>
          <w:ilvl w:val="1"/>
          <w:numId w:val="3"/>
        </w:numPr>
        <w:tabs>
          <w:tab w:val="left" w:pos="1423"/>
          <w:tab w:val="left" w:pos="1425"/>
        </w:tabs>
        <w:spacing w:before="2" w:line="244" w:lineRule="auto"/>
        <w:ind w:right="433"/>
      </w:pPr>
      <w:r>
        <w:t>IoT</w:t>
      </w:r>
      <w:r>
        <w:rPr>
          <w:spacing w:val="80"/>
        </w:rPr>
        <w:t xml:space="preserve"> </w:t>
      </w:r>
      <w:r>
        <w:t>Solutions:</w:t>
      </w:r>
      <w:r>
        <w:rPr>
          <w:spacing w:val="80"/>
        </w:rPr>
        <w:t xml:space="preserve"> </w:t>
      </w:r>
      <w:r>
        <w:t>The</w:t>
      </w:r>
      <w:r>
        <w:rPr>
          <w:spacing w:val="80"/>
        </w:rPr>
        <w:t xml:space="preserve"> </w:t>
      </w:r>
      <w:proofErr w:type="spellStart"/>
      <w:r>
        <w:t>ThingWorx</w:t>
      </w:r>
      <w:proofErr w:type="spellEnd"/>
      <w:r>
        <w:rPr>
          <w:spacing w:val="80"/>
        </w:rPr>
        <w:t xml:space="preserve"> </w:t>
      </w:r>
      <w:r>
        <w:t>platform</w:t>
      </w:r>
      <w:r>
        <w:rPr>
          <w:spacing w:val="80"/>
        </w:rPr>
        <w:t xml:space="preserve"> </w:t>
      </w:r>
      <w:r>
        <w:t>enables</w:t>
      </w:r>
      <w:r>
        <w:rPr>
          <w:spacing w:val="80"/>
        </w:rPr>
        <w:t xml:space="preserve"> </w:t>
      </w:r>
      <w:r>
        <w:t>businesses</w:t>
      </w:r>
      <w:r>
        <w:rPr>
          <w:spacing w:val="80"/>
        </w:rPr>
        <w:t xml:space="preserve"> </w:t>
      </w:r>
      <w:r>
        <w:t>to</w:t>
      </w:r>
      <w:r>
        <w:rPr>
          <w:spacing w:val="80"/>
        </w:rPr>
        <w:t xml:space="preserve"> </w:t>
      </w:r>
      <w:r>
        <w:t>connect, monitor, and optimize their physical assets.</w:t>
      </w:r>
    </w:p>
    <w:p w14:paraId="466E2BAD" w14:textId="77777777" w:rsidR="00372738" w:rsidRDefault="00000000">
      <w:pPr>
        <w:pStyle w:val="ListParagraph"/>
        <w:numPr>
          <w:ilvl w:val="1"/>
          <w:numId w:val="3"/>
        </w:numPr>
        <w:tabs>
          <w:tab w:val="left" w:pos="1423"/>
          <w:tab w:val="left" w:pos="1425"/>
        </w:tabs>
        <w:spacing w:before="2" w:line="244" w:lineRule="auto"/>
        <w:ind w:right="435"/>
      </w:pPr>
      <w:r>
        <w:t>Augmented</w:t>
      </w:r>
      <w:r>
        <w:rPr>
          <w:spacing w:val="40"/>
        </w:rPr>
        <w:t xml:space="preserve"> </w:t>
      </w:r>
      <w:r>
        <w:t>Reality</w:t>
      </w:r>
      <w:r>
        <w:rPr>
          <w:spacing w:val="37"/>
        </w:rPr>
        <w:t xml:space="preserve"> </w:t>
      </w:r>
      <w:r>
        <w:t>(AR):</w:t>
      </w:r>
      <w:r>
        <w:rPr>
          <w:spacing w:val="40"/>
        </w:rPr>
        <w:t xml:space="preserve"> </w:t>
      </w:r>
      <w:r>
        <w:t>Solutions</w:t>
      </w:r>
      <w:r>
        <w:rPr>
          <w:spacing w:val="40"/>
        </w:rPr>
        <w:t xml:space="preserve"> </w:t>
      </w:r>
      <w:r>
        <w:t>like</w:t>
      </w:r>
      <w:r>
        <w:rPr>
          <w:spacing w:val="40"/>
        </w:rPr>
        <w:t xml:space="preserve"> </w:t>
      </w:r>
      <w:r>
        <w:t>Vuforia</w:t>
      </w:r>
      <w:r>
        <w:rPr>
          <w:spacing w:val="40"/>
        </w:rPr>
        <w:t xml:space="preserve"> </w:t>
      </w:r>
      <w:r>
        <w:t>empower</w:t>
      </w:r>
      <w:r>
        <w:rPr>
          <w:spacing w:val="40"/>
        </w:rPr>
        <w:t xml:space="preserve"> </w:t>
      </w:r>
      <w:r>
        <w:t>users</w:t>
      </w:r>
      <w:r>
        <w:rPr>
          <w:spacing w:val="38"/>
        </w:rPr>
        <w:t xml:space="preserve"> </w:t>
      </w:r>
      <w:r>
        <w:t>to</w:t>
      </w:r>
      <w:r>
        <w:rPr>
          <w:spacing w:val="37"/>
        </w:rPr>
        <w:t xml:space="preserve"> </w:t>
      </w:r>
      <w:r>
        <w:t>visualize and interact with digital content in real-world environments.</w:t>
      </w:r>
    </w:p>
    <w:p w14:paraId="0B8E549B" w14:textId="77777777" w:rsidR="00372738" w:rsidRDefault="00000000">
      <w:pPr>
        <w:pStyle w:val="ListParagraph"/>
        <w:numPr>
          <w:ilvl w:val="1"/>
          <w:numId w:val="3"/>
        </w:numPr>
        <w:tabs>
          <w:tab w:val="left" w:pos="1423"/>
          <w:tab w:val="left" w:pos="1425"/>
        </w:tabs>
        <w:spacing w:before="3" w:line="247" w:lineRule="auto"/>
        <w:ind w:right="430"/>
      </w:pPr>
      <w:r>
        <w:t>CAD</w:t>
      </w:r>
      <w:r>
        <w:rPr>
          <w:spacing w:val="80"/>
          <w:w w:val="150"/>
        </w:rPr>
        <w:t xml:space="preserve"> </w:t>
      </w:r>
      <w:r>
        <w:t>Software:</w:t>
      </w:r>
      <w:r>
        <w:rPr>
          <w:spacing w:val="80"/>
          <w:w w:val="150"/>
        </w:rPr>
        <w:t xml:space="preserve"> </w:t>
      </w:r>
      <w:r>
        <w:t>PTC’s</w:t>
      </w:r>
      <w:r>
        <w:rPr>
          <w:spacing w:val="80"/>
          <w:w w:val="150"/>
        </w:rPr>
        <w:t xml:space="preserve"> </w:t>
      </w:r>
      <w:r>
        <w:t>Creo</w:t>
      </w:r>
      <w:r>
        <w:rPr>
          <w:spacing w:val="80"/>
          <w:w w:val="150"/>
        </w:rPr>
        <w:t xml:space="preserve"> </w:t>
      </w:r>
      <w:r>
        <w:t>platform</w:t>
      </w:r>
      <w:r>
        <w:rPr>
          <w:spacing w:val="80"/>
          <w:w w:val="150"/>
        </w:rPr>
        <w:t xml:space="preserve"> </w:t>
      </w:r>
      <w:r>
        <w:t>supports</w:t>
      </w:r>
      <w:r>
        <w:rPr>
          <w:spacing w:val="80"/>
          <w:w w:val="150"/>
        </w:rPr>
        <w:t xml:space="preserve"> </w:t>
      </w:r>
      <w:r>
        <w:t>advanced</w:t>
      </w:r>
      <w:r>
        <w:rPr>
          <w:spacing w:val="80"/>
          <w:w w:val="150"/>
        </w:rPr>
        <w:t xml:space="preserve"> </w:t>
      </w:r>
      <w:r>
        <w:t>design</w:t>
      </w:r>
      <w:r>
        <w:rPr>
          <w:spacing w:val="80"/>
          <w:w w:val="150"/>
        </w:rPr>
        <w:t xml:space="preserve"> </w:t>
      </w:r>
      <w:r>
        <w:t>and</w:t>
      </w:r>
      <w:r>
        <w:rPr>
          <w:spacing w:val="80"/>
        </w:rPr>
        <w:t xml:space="preserve"> </w:t>
      </w:r>
      <w:r>
        <w:t>engineering processes.</w:t>
      </w:r>
    </w:p>
    <w:p w14:paraId="6E508018" w14:textId="77777777" w:rsidR="00372738" w:rsidRDefault="00372738">
      <w:pPr>
        <w:pStyle w:val="BodyText"/>
      </w:pPr>
    </w:p>
    <w:p w14:paraId="214F04FE" w14:textId="77777777" w:rsidR="00372738" w:rsidRDefault="00372738">
      <w:pPr>
        <w:pStyle w:val="BodyText"/>
        <w:spacing w:before="12"/>
      </w:pPr>
    </w:p>
    <w:p w14:paraId="6F7F49E1" w14:textId="77777777" w:rsidR="00372738" w:rsidRDefault="00000000">
      <w:pPr>
        <w:pStyle w:val="Heading2"/>
        <w:rPr>
          <w:b w:val="0"/>
        </w:rPr>
      </w:pPr>
      <w:r>
        <w:t>Mission</w:t>
      </w:r>
      <w:r>
        <w:rPr>
          <w:spacing w:val="9"/>
        </w:rPr>
        <w:t xml:space="preserve"> </w:t>
      </w:r>
      <w:r>
        <w:t>and</w:t>
      </w:r>
      <w:r>
        <w:rPr>
          <w:spacing w:val="11"/>
        </w:rPr>
        <w:t xml:space="preserve"> </w:t>
      </w:r>
      <w:r>
        <w:rPr>
          <w:spacing w:val="-2"/>
        </w:rPr>
        <w:t>Vision</w:t>
      </w:r>
      <w:r>
        <w:rPr>
          <w:b w:val="0"/>
          <w:spacing w:val="-2"/>
        </w:rPr>
        <w:t>:</w:t>
      </w:r>
    </w:p>
    <w:p w14:paraId="01423321" w14:textId="77777777" w:rsidR="00372738" w:rsidRDefault="00372738">
      <w:pPr>
        <w:pStyle w:val="BodyText"/>
        <w:spacing w:before="12"/>
      </w:pPr>
    </w:p>
    <w:p w14:paraId="63B02C2A" w14:textId="77777777" w:rsidR="00372738" w:rsidRDefault="00000000">
      <w:pPr>
        <w:pStyle w:val="BodyText"/>
        <w:spacing w:line="244" w:lineRule="auto"/>
        <w:ind w:left="748" w:right="431" w:firstLine="676"/>
        <w:jc w:val="both"/>
      </w:pPr>
      <w:r>
        <w:t>PTC aims to help companies achieve their digital transformation goals, enhancing productivity, efficiency, and sustainability in industries such as manufacturing,</w:t>
      </w:r>
      <w:r>
        <w:rPr>
          <w:spacing w:val="40"/>
        </w:rPr>
        <w:t xml:space="preserve"> </w:t>
      </w:r>
      <w:r>
        <w:t>aerospace,</w:t>
      </w:r>
      <w:r>
        <w:rPr>
          <w:spacing w:val="40"/>
        </w:rPr>
        <w:t xml:space="preserve"> </w:t>
      </w:r>
      <w:r>
        <w:t>healthcare,</w:t>
      </w:r>
      <w:r>
        <w:rPr>
          <w:spacing w:val="40"/>
        </w:rPr>
        <w:t xml:space="preserve"> </w:t>
      </w:r>
      <w:r>
        <w:t>and</w:t>
      </w:r>
      <w:r>
        <w:rPr>
          <w:spacing w:val="40"/>
        </w:rPr>
        <w:t xml:space="preserve"> </w:t>
      </w:r>
      <w:r>
        <w:t>more.</w:t>
      </w:r>
      <w:r>
        <w:rPr>
          <w:spacing w:val="40"/>
        </w:rPr>
        <w:t xml:space="preserve"> </w:t>
      </w:r>
      <w:r>
        <w:t>The</w:t>
      </w:r>
      <w:r>
        <w:rPr>
          <w:spacing w:val="40"/>
        </w:rPr>
        <w:t xml:space="preserve"> </w:t>
      </w:r>
      <w:r>
        <w:t>company’s</w:t>
      </w:r>
      <w:r>
        <w:rPr>
          <w:spacing w:val="40"/>
        </w:rPr>
        <w:t xml:space="preserve"> </w:t>
      </w:r>
      <w:r>
        <w:t>vision</w:t>
      </w:r>
      <w:r>
        <w:rPr>
          <w:spacing w:val="40"/>
        </w:rPr>
        <w:t xml:space="preserve"> </w:t>
      </w:r>
      <w:r>
        <w:t>revolves around enabling innovation and operational excellence through a combination of software, services, and a forward-thinking approach.</w:t>
      </w:r>
    </w:p>
    <w:p w14:paraId="789B236B" w14:textId="77777777" w:rsidR="00372738" w:rsidRDefault="00372738">
      <w:pPr>
        <w:pStyle w:val="BodyText"/>
      </w:pPr>
    </w:p>
    <w:p w14:paraId="72AAB535" w14:textId="77777777" w:rsidR="00372738" w:rsidRDefault="00372738">
      <w:pPr>
        <w:pStyle w:val="BodyText"/>
        <w:spacing w:before="28"/>
      </w:pPr>
    </w:p>
    <w:p w14:paraId="19F69D7B" w14:textId="77777777" w:rsidR="00372738" w:rsidRDefault="00000000">
      <w:pPr>
        <w:pStyle w:val="Heading2"/>
      </w:pPr>
      <w:r>
        <w:t>Services</w:t>
      </w:r>
      <w:r>
        <w:rPr>
          <w:spacing w:val="15"/>
        </w:rPr>
        <w:t xml:space="preserve"> </w:t>
      </w:r>
      <w:r>
        <w:rPr>
          <w:spacing w:val="-2"/>
        </w:rPr>
        <w:t>Provided:</w:t>
      </w:r>
    </w:p>
    <w:p w14:paraId="25042877" w14:textId="77777777" w:rsidR="00372738" w:rsidRDefault="00372738">
      <w:pPr>
        <w:pStyle w:val="BodyText"/>
        <w:spacing w:before="5"/>
        <w:rPr>
          <w:b/>
        </w:rPr>
      </w:pPr>
    </w:p>
    <w:p w14:paraId="2B911A39" w14:textId="77777777" w:rsidR="00372738" w:rsidRDefault="00000000">
      <w:pPr>
        <w:pStyle w:val="ListParagraph"/>
        <w:numPr>
          <w:ilvl w:val="0"/>
          <w:numId w:val="5"/>
        </w:numPr>
        <w:tabs>
          <w:tab w:val="left" w:pos="1423"/>
          <w:tab w:val="left" w:pos="1425"/>
          <w:tab w:val="left" w:pos="2339"/>
          <w:tab w:val="left" w:pos="3540"/>
          <w:tab w:val="left" w:pos="5243"/>
          <w:tab w:val="left" w:pos="6393"/>
          <w:tab w:val="left" w:pos="6941"/>
          <w:tab w:val="left" w:pos="7919"/>
        </w:tabs>
        <w:spacing w:line="244" w:lineRule="auto"/>
        <w:ind w:right="436"/>
        <w:jc w:val="left"/>
      </w:pPr>
      <w:r>
        <w:rPr>
          <w:spacing w:val="-2"/>
        </w:rPr>
        <w:t>Digital</w:t>
      </w:r>
      <w:r>
        <w:tab/>
      </w:r>
      <w:r>
        <w:rPr>
          <w:spacing w:val="-2"/>
        </w:rPr>
        <w:t>Solutions:</w:t>
      </w:r>
      <w:r>
        <w:tab/>
      </w:r>
      <w:r>
        <w:rPr>
          <w:spacing w:val="-2"/>
        </w:rPr>
        <w:t>Comprehensive</w:t>
      </w:r>
      <w:r>
        <w:tab/>
      </w:r>
      <w:r>
        <w:rPr>
          <w:spacing w:val="-2"/>
        </w:rPr>
        <w:t>platforms</w:t>
      </w:r>
      <w:r>
        <w:tab/>
      </w:r>
      <w:r>
        <w:rPr>
          <w:spacing w:val="-4"/>
        </w:rPr>
        <w:t>for</w:t>
      </w:r>
      <w:r>
        <w:tab/>
      </w:r>
      <w:r>
        <w:rPr>
          <w:spacing w:val="-2"/>
        </w:rPr>
        <w:t>product</w:t>
      </w:r>
      <w:r>
        <w:tab/>
      </w:r>
      <w:r>
        <w:rPr>
          <w:spacing w:val="-2"/>
        </w:rPr>
        <w:t xml:space="preserve">design, </w:t>
      </w:r>
      <w:r>
        <w:t>manufacturing, and IoT applications.</w:t>
      </w:r>
    </w:p>
    <w:p w14:paraId="78A7D100" w14:textId="77777777" w:rsidR="00372738" w:rsidRDefault="00000000">
      <w:pPr>
        <w:pStyle w:val="ListParagraph"/>
        <w:numPr>
          <w:ilvl w:val="0"/>
          <w:numId w:val="5"/>
        </w:numPr>
        <w:tabs>
          <w:tab w:val="left" w:pos="1423"/>
          <w:tab w:val="left" w:pos="1425"/>
        </w:tabs>
        <w:spacing w:before="3" w:line="244" w:lineRule="auto"/>
        <w:ind w:right="432"/>
        <w:jc w:val="left"/>
      </w:pPr>
      <w:r>
        <w:t>Customer Support &amp; Success: Tailored training, consultations, and support for seamless adoption of PTC tools.</w:t>
      </w:r>
    </w:p>
    <w:p w14:paraId="5909D41A" w14:textId="77777777" w:rsidR="00372738" w:rsidRDefault="00000000">
      <w:pPr>
        <w:pStyle w:val="ListParagraph"/>
        <w:numPr>
          <w:ilvl w:val="0"/>
          <w:numId w:val="5"/>
        </w:numPr>
        <w:tabs>
          <w:tab w:val="left" w:pos="1423"/>
          <w:tab w:val="left" w:pos="1425"/>
          <w:tab w:val="left" w:pos="2659"/>
          <w:tab w:val="left" w:pos="3938"/>
          <w:tab w:val="left" w:pos="5059"/>
          <w:tab w:val="left" w:pos="6375"/>
          <w:tab w:val="left" w:pos="7499"/>
        </w:tabs>
        <w:spacing w:before="2" w:line="244" w:lineRule="auto"/>
        <w:ind w:right="435"/>
        <w:jc w:val="left"/>
      </w:pPr>
      <w:r>
        <w:rPr>
          <w:spacing w:val="-2"/>
        </w:rPr>
        <w:t>Salesforce</w:t>
      </w:r>
      <w:r>
        <w:tab/>
      </w:r>
      <w:r>
        <w:rPr>
          <w:spacing w:val="-2"/>
        </w:rPr>
        <w:t>Integration</w:t>
      </w:r>
      <w:r>
        <w:tab/>
      </w:r>
      <w:r>
        <w:rPr>
          <w:spacing w:val="-2"/>
        </w:rPr>
        <w:t>Services:</w:t>
      </w:r>
      <w:r>
        <w:tab/>
      </w:r>
      <w:r>
        <w:rPr>
          <w:spacing w:val="-2"/>
        </w:rPr>
        <w:t>Optimizing</w:t>
      </w:r>
      <w:r>
        <w:tab/>
      </w:r>
      <w:r>
        <w:rPr>
          <w:spacing w:val="-2"/>
        </w:rPr>
        <w:t>customer</w:t>
      </w:r>
      <w:r>
        <w:tab/>
      </w:r>
      <w:r>
        <w:rPr>
          <w:spacing w:val="-2"/>
        </w:rPr>
        <w:t xml:space="preserve">relationship </w:t>
      </w:r>
      <w:r>
        <w:t>management through Salesforce’s capabilities.</w:t>
      </w:r>
    </w:p>
    <w:p w14:paraId="691AC0E2" w14:textId="77777777" w:rsidR="00372738" w:rsidRDefault="00372738">
      <w:pPr>
        <w:pStyle w:val="ListParagraph"/>
        <w:spacing w:line="244" w:lineRule="auto"/>
        <w:sectPr w:rsidR="00372738">
          <w:pgSz w:w="12240" w:h="15840"/>
          <w:pgMar w:top="1280" w:right="1440" w:bottom="800" w:left="1800" w:header="0" w:footer="598" w:gutter="0"/>
          <w:cols w:space="720"/>
        </w:sectPr>
      </w:pPr>
    </w:p>
    <w:p w14:paraId="42669D54" w14:textId="77777777" w:rsidR="00372738" w:rsidRDefault="00372738">
      <w:pPr>
        <w:pStyle w:val="BodyText"/>
        <w:spacing w:before="5"/>
        <w:rPr>
          <w:sz w:val="20"/>
        </w:rPr>
      </w:pPr>
    </w:p>
    <w:p w14:paraId="75AE89B0" w14:textId="77777777" w:rsidR="00372738" w:rsidRDefault="00000000">
      <w:pPr>
        <w:pStyle w:val="BodyText"/>
        <w:ind w:left="1199"/>
        <w:rPr>
          <w:sz w:val="20"/>
        </w:rPr>
      </w:pPr>
      <w:r>
        <w:rPr>
          <w:noProof/>
          <w:sz w:val="20"/>
        </w:rPr>
        <w:drawing>
          <wp:inline distT="0" distB="0" distL="0" distR="0" wp14:anchorId="5556D594" wp14:editId="7F4C82E7">
            <wp:extent cx="2650490" cy="137414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2650635" cy="1374457"/>
                    </a:xfrm>
                    <a:prstGeom prst="rect">
                      <a:avLst/>
                    </a:prstGeom>
                  </pic:spPr>
                </pic:pic>
              </a:graphicData>
            </a:graphic>
          </wp:inline>
        </w:drawing>
      </w:r>
    </w:p>
    <w:p w14:paraId="43E50D8A" w14:textId="77777777" w:rsidR="00372738" w:rsidRDefault="00372738">
      <w:pPr>
        <w:pStyle w:val="BodyText"/>
        <w:rPr>
          <w:sz w:val="20"/>
        </w:rPr>
      </w:pPr>
    </w:p>
    <w:p w14:paraId="4545307D" w14:textId="77777777" w:rsidR="00372738" w:rsidRDefault="00372738">
      <w:pPr>
        <w:pStyle w:val="BodyText"/>
        <w:rPr>
          <w:sz w:val="20"/>
        </w:rPr>
      </w:pPr>
    </w:p>
    <w:p w14:paraId="0A61FE96" w14:textId="77777777" w:rsidR="00372738" w:rsidRDefault="00372738">
      <w:pPr>
        <w:pStyle w:val="BodyText"/>
        <w:rPr>
          <w:sz w:val="20"/>
        </w:rPr>
      </w:pPr>
    </w:p>
    <w:p w14:paraId="6C70656E" w14:textId="77777777" w:rsidR="00372738" w:rsidRDefault="00372738">
      <w:pPr>
        <w:pStyle w:val="BodyText"/>
        <w:rPr>
          <w:sz w:val="20"/>
        </w:rPr>
      </w:pPr>
    </w:p>
    <w:p w14:paraId="2EF01BDB" w14:textId="77777777" w:rsidR="00372738" w:rsidRDefault="00372738">
      <w:pPr>
        <w:pStyle w:val="BodyText"/>
        <w:rPr>
          <w:sz w:val="20"/>
        </w:rPr>
      </w:pPr>
    </w:p>
    <w:p w14:paraId="4C6973CE" w14:textId="77777777" w:rsidR="00372738" w:rsidRDefault="00000000">
      <w:pPr>
        <w:pStyle w:val="BodyText"/>
        <w:spacing w:before="197"/>
        <w:rPr>
          <w:sz w:val="20"/>
        </w:rPr>
      </w:pPr>
      <w:r>
        <w:rPr>
          <w:noProof/>
          <w:sz w:val="20"/>
        </w:rPr>
        <w:drawing>
          <wp:anchor distT="0" distB="0" distL="0" distR="0" simplePos="0" relativeHeight="251645952" behindDoc="1" locked="0" layoutInCell="1" allowOverlap="1" wp14:anchorId="3546C697" wp14:editId="773D4D45">
            <wp:simplePos x="0" y="0"/>
            <wp:positionH relativeFrom="page">
              <wp:posOffset>3595370</wp:posOffset>
            </wp:positionH>
            <wp:positionV relativeFrom="paragraph">
              <wp:posOffset>286385</wp:posOffset>
            </wp:positionV>
            <wp:extent cx="2807970" cy="163449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808158" cy="1634489"/>
                    </a:xfrm>
                    <a:prstGeom prst="rect">
                      <a:avLst/>
                    </a:prstGeom>
                  </pic:spPr>
                </pic:pic>
              </a:graphicData>
            </a:graphic>
          </wp:anchor>
        </w:drawing>
      </w:r>
    </w:p>
    <w:p w14:paraId="048C781C" w14:textId="77777777" w:rsidR="00372738" w:rsidRDefault="00372738">
      <w:pPr>
        <w:pStyle w:val="BodyText"/>
        <w:rPr>
          <w:sz w:val="20"/>
        </w:rPr>
      </w:pPr>
    </w:p>
    <w:p w14:paraId="1BE88E95" w14:textId="77777777" w:rsidR="00372738" w:rsidRDefault="00000000">
      <w:pPr>
        <w:pStyle w:val="BodyText"/>
        <w:spacing w:before="172"/>
        <w:rPr>
          <w:sz w:val="20"/>
        </w:rPr>
      </w:pPr>
      <w:r>
        <w:rPr>
          <w:noProof/>
          <w:sz w:val="20"/>
        </w:rPr>
        <w:drawing>
          <wp:anchor distT="0" distB="0" distL="0" distR="0" simplePos="0" relativeHeight="251646976" behindDoc="1" locked="0" layoutInCell="1" allowOverlap="1" wp14:anchorId="05CA35AC" wp14:editId="3979C6A6">
            <wp:simplePos x="0" y="0"/>
            <wp:positionH relativeFrom="page">
              <wp:posOffset>1609090</wp:posOffset>
            </wp:positionH>
            <wp:positionV relativeFrom="paragraph">
              <wp:posOffset>269875</wp:posOffset>
            </wp:positionV>
            <wp:extent cx="2854960" cy="286893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2855254" cy="2868930"/>
                    </a:xfrm>
                    <a:prstGeom prst="rect">
                      <a:avLst/>
                    </a:prstGeom>
                  </pic:spPr>
                </pic:pic>
              </a:graphicData>
            </a:graphic>
          </wp:anchor>
        </w:drawing>
      </w:r>
    </w:p>
    <w:p w14:paraId="43B2BDC0" w14:textId="77777777" w:rsidR="00372738" w:rsidRDefault="00372738">
      <w:pPr>
        <w:pStyle w:val="BodyText"/>
        <w:rPr>
          <w:sz w:val="20"/>
        </w:rPr>
        <w:sectPr w:rsidR="00372738">
          <w:pgSz w:w="12240" w:h="15840"/>
          <w:pgMar w:top="1820" w:right="1440" w:bottom="780" w:left="1800" w:header="0" w:footer="598" w:gutter="0"/>
          <w:cols w:space="720"/>
        </w:sectPr>
      </w:pPr>
    </w:p>
    <w:p w14:paraId="3B263D80" w14:textId="77777777" w:rsidR="00372738" w:rsidRDefault="00000000">
      <w:pPr>
        <w:pStyle w:val="Heading1"/>
        <w:numPr>
          <w:ilvl w:val="0"/>
          <w:numId w:val="5"/>
        </w:numPr>
        <w:tabs>
          <w:tab w:val="left" w:pos="2350"/>
        </w:tabs>
        <w:ind w:left="2350" w:hanging="262"/>
        <w:jc w:val="left"/>
      </w:pPr>
      <w:r>
        <w:lastRenderedPageBreak/>
        <w:t>INTRODUCTION</w:t>
      </w:r>
      <w:r>
        <w:rPr>
          <w:spacing w:val="12"/>
        </w:rPr>
        <w:t xml:space="preserve"> </w:t>
      </w:r>
      <w:r>
        <w:t>OF</w:t>
      </w:r>
      <w:r>
        <w:rPr>
          <w:spacing w:val="6"/>
        </w:rPr>
        <w:t xml:space="preserve"> </w:t>
      </w:r>
      <w:r>
        <w:t>WORK</w:t>
      </w:r>
      <w:r>
        <w:rPr>
          <w:spacing w:val="6"/>
        </w:rPr>
        <w:t xml:space="preserve"> </w:t>
      </w:r>
      <w:r>
        <w:rPr>
          <w:spacing w:val="-2"/>
        </w:rPr>
        <w:t>ASSIGNED</w:t>
      </w:r>
    </w:p>
    <w:p w14:paraId="45122DAB" w14:textId="77777777" w:rsidR="00372738" w:rsidRDefault="00372738">
      <w:pPr>
        <w:pStyle w:val="BodyText"/>
        <w:rPr>
          <w:b/>
          <w:sz w:val="26"/>
        </w:rPr>
      </w:pPr>
    </w:p>
    <w:p w14:paraId="656ECE9D" w14:textId="77777777" w:rsidR="00372738" w:rsidRDefault="00372738">
      <w:pPr>
        <w:pStyle w:val="BodyText"/>
        <w:spacing w:before="177"/>
        <w:rPr>
          <w:b/>
          <w:sz w:val="26"/>
        </w:rPr>
      </w:pPr>
    </w:p>
    <w:p w14:paraId="66F9408A" w14:textId="77777777" w:rsidR="00372738" w:rsidRDefault="00000000">
      <w:pPr>
        <w:pStyle w:val="BodyText"/>
        <w:spacing w:before="1" w:line="244" w:lineRule="auto"/>
        <w:ind w:left="748" w:right="432" w:firstLine="338"/>
        <w:jc w:val="both"/>
      </w:pPr>
      <w:r>
        <w:t>During my internship, I was involved in several key projects that allowed me to apply my Salesforce knowledge while developing practical skills. My contributions included the following:</w:t>
      </w:r>
    </w:p>
    <w:p w14:paraId="032DD05E" w14:textId="77777777" w:rsidR="00372738" w:rsidRDefault="00372738">
      <w:pPr>
        <w:pStyle w:val="BodyText"/>
        <w:spacing w:before="13"/>
      </w:pPr>
    </w:p>
    <w:p w14:paraId="0F9F5EA6" w14:textId="77777777" w:rsidR="00372738" w:rsidRDefault="00000000">
      <w:pPr>
        <w:pStyle w:val="ListParagraph"/>
        <w:numPr>
          <w:ilvl w:val="0"/>
          <w:numId w:val="6"/>
        </w:numPr>
        <w:tabs>
          <w:tab w:val="left" w:pos="1423"/>
          <w:tab w:val="left" w:pos="1425"/>
        </w:tabs>
        <w:spacing w:line="244" w:lineRule="auto"/>
        <w:ind w:right="432"/>
        <w:jc w:val="both"/>
      </w:pPr>
      <w:r>
        <w:t>Salesforce Administration: I focused on user and profile management, where I learned to set up user roles and permissions effectively. This involved ensuring data integrity and security, allowing users to access the necessary information while safeguarding sensitive data.</w:t>
      </w:r>
    </w:p>
    <w:p w14:paraId="6FFEB822" w14:textId="77777777" w:rsidR="00372738" w:rsidRDefault="00000000">
      <w:pPr>
        <w:pStyle w:val="ListParagraph"/>
        <w:numPr>
          <w:ilvl w:val="0"/>
          <w:numId w:val="6"/>
        </w:numPr>
        <w:tabs>
          <w:tab w:val="left" w:pos="1423"/>
          <w:tab w:val="left" w:pos="1425"/>
        </w:tabs>
        <w:spacing w:before="4" w:line="244" w:lineRule="auto"/>
        <w:ind w:right="430"/>
        <w:jc w:val="both"/>
      </w:pPr>
      <w:r>
        <w:t>Development Modules: I worked extensively with Apex triggers and test</w:t>
      </w:r>
      <w:r>
        <w:rPr>
          <w:spacing w:val="80"/>
        </w:rPr>
        <w:t xml:space="preserve"> </w:t>
      </w:r>
      <w:r>
        <w:t>classes, honing my programming skills by developing Visualforce pages. This experience allowed me to explore various use cases, enhancing my understanding of Salesforce’s customization capabilities.</w:t>
      </w:r>
    </w:p>
    <w:p w14:paraId="19EAD92E" w14:textId="77777777" w:rsidR="00372738" w:rsidRDefault="00000000">
      <w:pPr>
        <w:pStyle w:val="ListParagraph"/>
        <w:numPr>
          <w:ilvl w:val="0"/>
          <w:numId w:val="6"/>
        </w:numPr>
        <w:tabs>
          <w:tab w:val="left" w:pos="1423"/>
          <w:tab w:val="left" w:pos="1425"/>
        </w:tabs>
        <w:spacing w:before="5" w:line="244" w:lineRule="auto"/>
        <w:ind w:right="434"/>
        <w:jc w:val="both"/>
      </w:pPr>
      <w:r>
        <w:t>Automation Processes: I gained insights into Salesforce’s automation features, implementing processes such as workflow rules and process builders to streamline operations.</w:t>
      </w:r>
    </w:p>
    <w:p w14:paraId="619A71AE" w14:textId="77777777" w:rsidR="00372738" w:rsidRDefault="00000000">
      <w:pPr>
        <w:pStyle w:val="ListParagraph"/>
        <w:numPr>
          <w:ilvl w:val="0"/>
          <w:numId w:val="6"/>
        </w:numPr>
        <w:tabs>
          <w:tab w:val="left" w:pos="1423"/>
          <w:tab w:val="left" w:pos="1425"/>
        </w:tabs>
        <w:spacing w:before="6" w:line="244" w:lineRule="auto"/>
        <w:ind w:right="429"/>
        <w:jc w:val="both"/>
      </w:pPr>
      <w:r>
        <w:t>Project</w:t>
      </w:r>
      <w:r>
        <w:rPr>
          <w:spacing w:val="40"/>
        </w:rPr>
        <w:t xml:space="preserve"> </w:t>
      </w:r>
      <w:r>
        <w:t>Participation:</w:t>
      </w:r>
      <w:r>
        <w:rPr>
          <w:spacing w:val="40"/>
        </w:rPr>
        <w:t xml:space="preserve"> </w:t>
      </w:r>
      <w:r>
        <w:t>I</w:t>
      </w:r>
      <w:r>
        <w:rPr>
          <w:spacing w:val="40"/>
        </w:rPr>
        <w:t xml:space="preserve"> </w:t>
      </w:r>
      <w:r>
        <w:t>collaborated</w:t>
      </w:r>
      <w:r>
        <w:rPr>
          <w:spacing w:val="40"/>
        </w:rPr>
        <w:t xml:space="preserve"> </w:t>
      </w:r>
      <w:r>
        <w:t>on</w:t>
      </w:r>
      <w:r>
        <w:rPr>
          <w:spacing w:val="40"/>
        </w:rPr>
        <w:t xml:space="preserve"> </w:t>
      </w:r>
      <w:r>
        <w:t>a</w:t>
      </w:r>
      <w:r>
        <w:rPr>
          <w:spacing w:val="40"/>
        </w:rPr>
        <w:t xml:space="preserve"> </w:t>
      </w:r>
      <w:r>
        <w:t>significant</w:t>
      </w:r>
      <w:r>
        <w:rPr>
          <w:spacing w:val="40"/>
        </w:rPr>
        <w:t xml:space="preserve"> </w:t>
      </w:r>
      <w:r>
        <w:t>project</w:t>
      </w:r>
      <w:r>
        <w:rPr>
          <w:spacing w:val="40"/>
        </w:rPr>
        <w:t xml:space="preserve"> </w:t>
      </w:r>
      <w:r>
        <w:t>aimed</w:t>
      </w:r>
      <w:r>
        <w:rPr>
          <w:spacing w:val="40"/>
        </w:rPr>
        <w:t xml:space="preserve"> </w:t>
      </w:r>
      <w:r>
        <w:t>at optimizing</w:t>
      </w:r>
      <w:r>
        <w:rPr>
          <w:spacing w:val="27"/>
        </w:rPr>
        <w:t xml:space="preserve"> </w:t>
      </w:r>
      <w:r>
        <w:t>Salesforce</w:t>
      </w:r>
      <w:r>
        <w:rPr>
          <w:spacing w:val="29"/>
        </w:rPr>
        <w:t xml:space="preserve"> </w:t>
      </w:r>
      <w:r>
        <w:t>functionalities</w:t>
      </w:r>
      <w:r>
        <w:rPr>
          <w:spacing w:val="27"/>
        </w:rPr>
        <w:t xml:space="preserve"> </w:t>
      </w:r>
      <w:r>
        <w:t>for</w:t>
      </w:r>
      <w:r>
        <w:rPr>
          <w:spacing w:val="31"/>
        </w:rPr>
        <w:t xml:space="preserve"> </w:t>
      </w:r>
      <w:r>
        <w:t>a</w:t>
      </w:r>
      <w:r>
        <w:rPr>
          <w:spacing w:val="26"/>
        </w:rPr>
        <w:t xml:space="preserve"> </w:t>
      </w:r>
      <w:r>
        <w:t>client.</w:t>
      </w:r>
      <w:r>
        <w:rPr>
          <w:spacing w:val="33"/>
        </w:rPr>
        <w:t xml:space="preserve"> </w:t>
      </w:r>
      <w:r>
        <w:t>This</w:t>
      </w:r>
      <w:r>
        <w:rPr>
          <w:spacing w:val="33"/>
        </w:rPr>
        <w:t xml:space="preserve"> </w:t>
      </w:r>
      <w:r>
        <w:t>role</w:t>
      </w:r>
      <w:r>
        <w:rPr>
          <w:spacing w:val="34"/>
        </w:rPr>
        <w:t xml:space="preserve"> </w:t>
      </w:r>
      <w:r>
        <w:t>involved</w:t>
      </w:r>
      <w:r>
        <w:rPr>
          <w:spacing w:val="31"/>
        </w:rPr>
        <w:t xml:space="preserve"> </w:t>
      </w:r>
      <w:r>
        <w:t>engaging in both hands-on development and learning modules, ensuring that I could contribute effectively while expanding my skill set.</w:t>
      </w:r>
    </w:p>
    <w:p w14:paraId="7D081459" w14:textId="77777777" w:rsidR="00372738" w:rsidRDefault="00000000">
      <w:pPr>
        <w:pStyle w:val="ListParagraph"/>
        <w:numPr>
          <w:ilvl w:val="0"/>
          <w:numId w:val="6"/>
        </w:numPr>
        <w:tabs>
          <w:tab w:val="left" w:pos="1423"/>
          <w:tab w:val="left" w:pos="1425"/>
        </w:tabs>
        <w:spacing w:before="4" w:line="244" w:lineRule="auto"/>
        <w:ind w:right="431"/>
        <w:jc w:val="both"/>
      </w:pPr>
      <w:r>
        <w:t>Knowledge Transfer and Training • Service Cloud Fundamentals: I attended several sessions focused on Service Cloud basics, understanding how the</w:t>
      </w:r>
      <w:r>
        <w:rPr>
          <w:spacing w:val="80"/>
        </w:rPr>
        <w:t xml:space="preserve"> </w:t>
      </w:r>
      <w:r>
        <w:t>module</w:t>
      </w:r>
      <w:r>
        <w:rPr>
          <w:spacing w:val="40"/>
        </w:rPr>
        <w:t xml:space="preserve"> </w:t>
      </w:r>
      <w:r>
        <w:t>supports</w:t>
      </w:r>
      <w:r>
        <w:rPr>
          <w:spacing w:val="40"/>
        </w:rPr>
        <w:t xml:space="preserve"> </w:t>
      </w:r>
      <w:r>
        <w:t>case</w:t>
      </w:r>
      <w:r>
        <w:rPr>
          <w:spacing w:val="40"/>
        </w:rPr>
        <w:t xml:space="preserve"> </w:t>
      </w:r>
      <w:r>
        <w:t>management,</w:t>
      </w:r>
      <w:r>
        <w:rPr>
          <w:spacing w:val="40"/>
        </w:rPr>
        <w:t xml:space="preserve"> </w:t>
      </w:r>
      <w:r>
        <w:t>and</w:t>
      </w:r>
      <w:r>
        <w:rPr>
          <w:spacing w:val="40"/>
        </w:rPr>
        <w:t xml:space="preserve"> </w:t>
      </w:r>
      <w:r>
        <w:t>enhances</w:t>
      </w:r>
      <w:r>
        <w:rPr>
          <w:spacing w:val="40"/>
        </w:rPr>
        <w:t xml:space="preserve"> </w:t>
      </w:r>
      <w:r>
        <w:t>customer</w:t>
      </w:r>
      <w:r>
        <w:rPr>
          <w:spacing w:val="40"/>
        </w:rPr>
        <w:t xml:space="preserve"> </w:t>
      </w:r>
      <w:r>
        <w:t xml:space="preserve">service interactions within Salesforce. I completed Trailhead </w:t>
      </w:r>
      <w:proofErr w:type="spellStart"/>
      <w:r>
        <w:t>trailmixes</w:t>
      </w:r>
      <w:proofErr w:type="spellEnd"/>
      <w:r>
        <w:t xml:space="preserve"> on Service Cloud to deepen my practical understanding.</w:t>
      </w:r>
    </w:p>
    <w:p w14:paraId="3A018900" w14:textId="77777777" w:rsidR="00372738" w:rsidRDefault="00000000">
      <w:pPr>
        <w:pStyle w:val="ListParagraph"/>
        <w:numPr>
          <w:ilvl w:val="0"/>
          <w:numId w:val="6"/>
        </w:numPr>
        <w:tabs>
          <w:tab w:val="left" w:pos="1423"/>
          <w:tab w:val="left" w:pos="1425"/>
        </w:tabs>
        <w:spacing w:before="6" w:line="244" w:lineRule="auto"/>
        <w:ind w:right="431"/>
        <w:jc w:val="both"/>
      </w:pPr>
      <w:r>
        <w:t>Testing</w:t>
      </w:r>
      <w:r>
        <w:rPr>
          <w:spacing w:val="40"/>
        </w:rPr>
        <w:t xml:space="preserve"> </w:t>
      </w:r>
      <w:r>
        <w:t>Apex</w:t>
      </w:r>
      <w:r>
        <w:rPr>
          <w:spacing w:val="40"/>
        </w:rPr>
        <w:t xml:space="preserve"> </w:t>
      </w:r>
      <w:r>
        <w:t>Classes</w:t>
      </w:r>
      <w:r>
        <w:rPr>
          <w:spacing w:val="40"/>
        </w:rPr>
        <w:t xml:space="preserve"> </w:t>
      </w:r>
      <w:r>
        <w:t>and</w:t>
      </w:r>
      <w:r>
        <w:rPr>
          <w:spacing w:val="40"/>
        </w:rPr>
        <w:t xml:space="preserve"> </w:t>
      </w:r>
      <w:r>
        <w:t>Visualforce</w:t>
      </w:r>
      <w:r>
        <w:rPr>
          <w:spacing w:val="40"/>
        </w:rPr>
        <w:t xml:space="preserve"> </w:t>
      </w:r>
      <w:r>
        <w:t>Pages</w:t>
      </w:r>
      <w:r>
        <w:rPr>
          <w:spacing w:val="40"/>
        </w:rPr>
        <w:t xml:space="preserve"> </w:t>
      </w:r>
      <w:r>
        <w:t>•</w:t>
      </w:r>
      <w:r>
        <w:rPr>
          <w:spacing w:val="40"/>
        </w:rPr>
        <w:t xml:space="preserve"> </w:t>
      </w:r>
      <w:r>
        <w:t>I</w:t>
      </w:r>
      <w:r>
        <w:rPr>
          <w:spacing w:val="40"/>
        </w:rPr>
        <w:t xml:space="preserve"> </w:t>
      </w:r>
      <w:r>
        <w:t>participated</w:t>
      </w:r>
      <w:r>
        <w:rPr>
          <w:spacing w:val="40"/>
        </w:rPr>
        <w:t xml:space="preserve"> </w:t>
      </w:r>
      <w:r>
        <w:t>in</w:t>
      </w:r>
      <w:r>
        <w:rPr>
          <w:spacing w:val="40"/>
        </w:rPr>
        <w:t xml:space="preserve"> </w:t>
      </w:r>
      <w:r>
        <w:t>code</w:t>
      </w:r>
      <w:r>
        <w:rPr>
          <w:spacing w:val="40"/>
        </w:rPr>
        <w:t xml:space="preserve"> </w:t>
      </w:r>
      <w:r>
        <w:t>review and testing activities for Apex classes and Visualforce pages. Testing these components</w:t>
      </w:r>
      <w:r>
        <w:rPr>
          <w:spacing w:val="40"/>
        </w:rPr>
        <w:t xml:space="preserve"> </w:t>
      </w:r>
      <w:r>
        <w:t>was</w:t>
      </w:r>
      <w:r>
        <w:rPr>
          <w:spacing w:val="40"/>
        </w:rPr>
        <w:t xml:space="preserve"> </w:t>
      </w:r>
      <w:r>
        <w:t>essential</w:t>
      </w:r>
      <w:r>
        <w:rPr>
          <w:spacing w:val="40"/>
        </w:rPr>
        <w:t xml:space="preserve"> </w:t>
      </w:r>
      <w:r>
        <w:t>to</w:t>
      </w:r>
      <w:r>
        <w:rPr>
          <w:spacing w:val="40"/>
        </w:rPr>
        <w:t xml:space="preserve"> </w:t>
      </w:r>
      <w:r>
        <w:t>ensure</w:t>
      </w:r>
      <w:r>
        <w:rPr>
          <w:spacing w:val="40"/>
        </w:rPr>
        <w:t xml:space="preserve"> </w:t>
      </w:r>
      <w:r>
        <w:t>system</w:t>
      </w:r>
      <w:r>
        <w:rPr>
          <w:spacing w:val="40"/>
        </w:rPr>
        <w:t xml:space="preserve"> </w:t>
      </w:r>
      <w:r>
        <w:t>reliability</w:t>
      </w:r>
      <w:r>
        <w:rPr>
          <w:spacing w:val="40"/>
        </w:rPr>
        <w:t xml:space="preserve"> </w:t>
      </w:r>
      <w:r>
        <w:t>and</w:t>
      </w:r>
      <w:r>
        <w:rPr>
          <w:spacing w:val="40"/>
        </w:rPr>
        <w:t xml:space="preserve"> </w:t>
      </w:r>
      <w:r>
        <w:t>optimal performance. • My responsibilities included running test scenarios, identifying code inefficiencies, and documenting testing outcomes</w:t>
      </w:r>
    </w:p>
    <w:p w14:paraId="67F1A9C7" w14:textId="77777777" w:rsidR="00372738" w:rsidRDefault="00000000">
      <w:pPr>
        <w:pStyle w:val="ListParagraph"/>
        <w:numPr>
          <w:ilvl w:val="0"/>
          <w:numId w:val="6"/>
        </w:numPr>
        <w:tabs>
          <w:tab w:val="left" w:pos="1423"/>
          <w:tab w:val="left" w:pos="1425"/>
        </w:tabs>
        <w:spacing w:before="6" w:line="244" w:lineRule="auto"/>
        <w:ind w:right="432"/>
        <w:jc w:val="both"/>
      </w:pPr>
      <w:r>
        <w:t>Documentation and Support: I also contributed to documenting processes and user guides, which were essential for training end-users and ensuring smooth transitions during software updates.</w:t>
      </w:r>
    </w:p>
    <w:p w14:paraId="3D0B1CE5" w14:textId="77777777" w:rsidR="00372738" w:rsidRDefault="00372738">
      <w:pPr>
        <w:pStyle w:val="ListParagraph"/>
        <w:spacing w:line="244" w:lineRule="auto"/>
        <w:jc w:val="both"/>
        <w:sectPr w:rsidR="00372738">
          <w:pgSz w:w="12240" w:h="15840"/>
          <w:pgMar w:top="1280" w:right="1440" w:bottom="800" w:left="1800" w:header="0" w:footer="598" w:gutter="0"/>
          <w:cols w:space="720"/>
        </w:sectPr>
      </w:pPr>
    </w:p>
    <w:p w14:paraId="6E6062B7" w14:textId="77777777" w:rsidR="00372738" w:rsidRDefault="00000000">
      <w:pPr>
        <w:pStyle w:val="Heading1"/>
        <w:numPr>
          <w:ilvl w:val="0"/>
          <w:numId w:val="5"/>
        </w:numPr>
        <w:tabs>
          <w:tab w:val="left" w:pos="3624"/>
        </w:tabs>
        <w:ind w:left="3624" w:hanging="262"/>
        <w:jc w:val="left"/>
      </w:pPr>
      <w:r>
        <w:lastRenderedPageBreak/>
        <w:t>DETAILED</w:t>
      </w:r>
      <w:r>
        <w:rPr>
          <w:spacing w:val="10"/>
        </w:rPr>
        <w:t xml:space="preserve"> </w:t>
      </w:r>
      <w:r>
        <w:rPr>
          <w:spacing w:val="-4"/>
        </w:rPr>
        <w:t>STUDY</w:t>
      </w:r>
    </w:p>
    <w:p w14:paraId="02B80B68" w14:textId="77777777" w:rsidR="00372738" w:rsidRDefault="00372738">
      <w:pPr>
        <w:pStyle w:val="BodyText"/>
        <w:rPr>
          <w:b/>
          <w:sz w:val="26"/>
        </w:rPr>
      </w:pPr>
    </w:p>
    <w:p w14:paraId="699A513F" w14:textId="77777777" w:rsidR="00372738" w:rsidRDefault="00372738">
      <w:pPr>
        <w:pStyle w:val="BodyText"/>
        <w:spacing w:before="185"/>
        <w:rPr>
          <w:b/>
          <w:sz w:val="26"/>
        </w:rPr>
      </w:pPr>
    </w:p>
    <w:p w14:paraId="602BCE21" w14:textId="77777777" w:rsidR="00372738" w:rsidRDefault="00000000">
      <w:pPr>
        <w:pStyle w:val="Heading2"/>
        <w:spacing w:line="252" w:lineRule="exact"/>
      </w:pPr>
      <w:r>
        <w:rPr>
          <w:spacing w:val="-2"/>
        </w:rPr>
        <w:t>Objective:</w:t>
      </w:r>
    </w:p>
    <w:p w14:paraId="0B8FBC95" w14:textId="77777777" w:rsidR="00372738" w:rsidRDefault="00000000">
      <w:pPr>
        <w:pStyle w:val="BodyText"/>
        <w:spacing w:line="244" w:lineRule="auto"/>
        <w:ind w:left="748" w:right="429"/>
        <w:jc w:val="both"/>
      </w:pPr>
      <w:r>
        <w:t xml:space="preserve">The main goal was to collaborate with the Salesforce development team to enhance CRM functionalities and improve overall system performance for PTC Software. My role primarily focused on assisting with the integration of new features, optimizing existing ones, and ensuring seamless interactions between different components of the </w:t>
      </w:r>
      <w:r>
        <w:rPr>
          <w:spacing w:val="-2"/>
        </w:rPr>
        <w:t>platform.</w:t>
      </w:r>
    </w:p>
    <w:p w14:paraId="24424585" w14:textId="77777777" w:rsidR="00372738" w:rsidRDefault="00372738">
      <w:pPr>
        <w:pStyle w:val="BodyText"/>
      </w:pPr>
    </w:p>
    <w:p w14:paraId="1D71CB4C" w14:textId="77777777" w:rsidR="00372738" w:rsidRDefault="00372738">
      <w:pPr>
        <w:pStyle w:val="BodyText"/>
        <w:spacing w:before="27"/>
      </w:pPr>
    </w:p>
    <w:p w14:paraId="3190DD21" w14:textId="77777777" w:rsidR="00372738" w:rsidRDefault="00000000">
      <w:pPr>
        <w:pStyle w:val="Heading2"/>
      </w:pPr>
      <w:r>
        <w:rPr>
          <w:spacing w:val="-2"/>
        </w:rPr>
        <w:t>Activities:</w:t>
      </w:r>
    </w:p>
    <w:p w14:paraId="1D800F83" w14:textId="77777777" w:rsidR="00372738" w:rsidRDefault="00000000">
      <w:pPr>
        <w:pStyle w:val="ListParagraph"/>
        <w:numPr>
          <w:ilvl w:val="0"/>
          <w:numId w:val="6"/>
        </w:numPr>
        <w:tabs>
          <w:tab w:val="left" w:pos="1423"/>
          <w:tab w:val="left" w:pos="1425"/>
        </w:tabs>
        <w:spacing w:line="244" w:lineRule="auto"/>
        <w:ind w:right="432"/>
        <w:jc w:val="both"/>
      </w:pPr>
      <w:r>
        <w:t>Collaborative</w:t>
      </w:r>
      <w:r>
        <w:rPr>
          <w:spacing w:val="40"/>
        </w:rPr>
        <w:t xml:space="preserve"> </w:t>
      </w:r>
      <w:r>
        <w:t>Development</w:t>
      </w:r>
      <w:r>
        <w:rPr>
          <w:spacing w:val="40"/>
        </w:rPr>
        <w:t xml:space="preserve"> </w:t>
      </w:r>
      <w:r>
        <w:t>Sessions:</w:t>
      </w:r>
      <w:r>
        <w:rPr>
          <w:spacing w:val="40"/>
        </w:rPr>
        <w:t xml:space="preserve"> </w:t>
      </w:r>
      <w:r>
        <w:t>I</w:t>
      </w:r>
      <w:r>
        <w:rPr>
          <w:spacing w:val="40"/>
        </w:rPr>
        <w:t xml:space="preserve"> </w:t>
      </w:r>
      <w:r>
        <w:t>actively</w:t>
      </w:r>
      <w:r>
        <w:rPr>
          <w:spacing w:val="40"/>
        </w:rPr>
        <w:t xml:space="preserve"> </w:t>
      </w:r>
      <w:r>
        <w:t>participated</w:t>
      </w:r>
      <w:r>
        <w:rPr>
          <w:spacing w:val="40"/>
        </w:rPr>
        <w:t xml:space="preserve"> </w:t>
      </w:r>
      <w:r>
        <w:t>in</w:t>
      </w:r>
      <w:r>
        <w:rPr>
          <w:spacing w:val="40"/>
        </w:rPr>
        <w:t xml:space="preserve"> </w:t>
      </w:r>
      <w:r>
        <w:t>sessions</w:t>
      </w:r>
      <w:r>
        <w:rPr>
          <w:spacing w:val="40"/>
        </w:rPr>
        <w:t xml:space="preserve"> </w:t>
      </w:r>
      <w:r>
        <w:t>with the development team to understand the requirements and goals of specific features. These meetings allowed me to gather insights into the broader objectives</w:t>
      </w:r>
      <w:r>
        <w:rPr>
          <w:spacing w:val="40"/>
        </w:rPr>
        <w:t xml:space="preserve"> </w:t>
      </w:r>
      <w:r>
        <w:t>of</w:t>
      </w:r>
      <w:r>
        <w:rPr>
          <w:spacing w:val="40"/>
        </w:rPr>
        <w:t xml:space="preserve"> </w:t>
      </w:r>
      <w:r>
        <w:t>the</w:t>
      </w:r>
      <w:r>
        <w:rPr>
          <w:spacing w:val="40"/>
        </w:rPr>
        <w:t xml:space="preserve"> </w:t>
      </w:r>
      <w:r>
        <w:t>Salesforce</w:t>
      </w:r>
      <w:r>
        <w:rPr>
          <w:spacing w:val="40"/>
        </w:rPr>
        <w:t xml:space="preserve"> </w:t>
      </w:r>
      <w:r>
        <w:t>platform</w:t>
      </w:r>
      <w:r>
        <w:rPr>
          <w:spacing w:val="40"/>
        </w:rPr>
        <w:t xml:space="preserve"> </w:t>
      </w:r>
      <w:r>
        <w:t>and</w:t>
      </w:r>
      <w:r>
        <w:rPr>
          <w:spacing w:val="38"/>
        </w:rPr>
        <w:t xml:space="preserve"> </w:t>
      </w:r>
      <w:r>
        <w:t>how</w:t>
      </w:r>
      <w:r>
        <w:rPr>
          <w:spacing w:val="40"/>
        </w:rPr>
        <w:t xml:space="preserve"> </w:t>
      </w:r>
      <w:r>
        <w:t>we</w:t>
      </w:r>
      <w:r>
        <w:rPr>
          <w:spacing w:val="40"/>
        </w:rPr>
        <w:t xml:space="preserve"> </w:t>
      </w:r>
      <w:r>
        <w:t>could</w:t>
      </w:r>
      <w:r>
        <w:rPr>
          <w:spacing w:val="40"/>
        </w:rPr>
        <w:t xml:space="preserve"> </w:t>
      </w:r>
      <w:r>
        <w:t>deliver</w:t>
      </w:r>
      <w:r>
        <w:rPr>
          <w:spacing w:val="40"/>
        </w:rPr>
        <w:t xml:space="preserve"> </w:t>
      </w:r>
      <w:r>
        <w:t>an</w:t>
      </w:r>
      <w:r>
        <w:rPr>
          <w:spacing w:val="38"/>
        </w:rPr>
        <w:t xml:space="preserve"> </w:t>
      </w:r>
      <w:r>
        <w:t>effective and user-friendly experience for both internal and external users.</w:t>
      </w:r>
    </w:p>
    <w:p w14:paraId="54DFC3DE" w14:textId="77777777" w:rsidR="00372738" w:rsidRDefault="00000000">
      <w:pPr>
        <w:pStyle w:val="ListParagraph"/>
        <w:numPr>
          <w:ilvl w:val="0"/>
          <w:numId w:val="6"/>
        </w:numPr>
        <w:tabs>
          <w:tab w:val="left" w:pos="1423"/>
          <w:tab w:val="left" w:pos="1425"/>
        </w:tabs>
        <w:spacing w:before="6" w:line="244" w:lineRule="auto"/>
        <w:ind w:right="430"/>
        <w:jc w:val="both"/>
      </w:pPr>
      <w:r>
        <w:t>Apex</w:t>
      </w:r>
      <w:r>
        <w:rPr>
          <w:spacing w:val="24"/>
        </w:rPr>
        <w:t xml:space="preserve"> </w:t>
      </w:r>
      <w:r>
        <w:t>Class</w:t>
      </w:r>
      <w:r>
        <w:rPr>
          <w:spacing w:val="21"/>
        </w:rPr>
        <w:t xml:space="preserve"> </w:t>
      </w:r>
      <w:r>
        <w:t>and</w:t>
      </w:r>
      <w:r>
        <w:rPr>
          <w:spacing w:val="24"/>
        </w:rPr>
        <w:t xml:space="preserve"> </w:t>
      </w:r>
      <w:r>
        <w:t>Visualforce</w:t>
      </w:r>
      <w:r>
        <w:rPr>
          <w:spacing w:val="24"/>
        </w:rPr>
        <w:t xml:space="preserve"> </w:t>
      </w:r>
      <w:r>
        <w:t>Page</w:t>
      </w:r>
      <w:r>
        <w:rPr>
          <w:spacing w:val="26"/>
        </w:rPr>
        <w:t xml:space="preserve"> </w:t>
      </w:r>
      <w:r>
        <w:t>Testing:</w:t>
      </w:r>
      <w:r>
        <w:rPr>
          <w:spacing w:val="24"/>
        </w:rPr>
        <w:t xml:space="preserve"> </w:t>
      </w:r>
      <w:r>
        <w:t>I</w:t>
      </w:r>
      <w:r>
        <w:rPr>
          <w:spacing w:val="21"/>
        </w:rPr>
        <w:t xml:space="preserve"> </w:t>
      </w:r>
      <w:r>
        <w:t>was</w:t>
      </w:r>
      <w:r>
        <w:rPr>
          <w:spacing w:val="21"/>
        </w:rPr>
        <w:t xml:space="preserve"> </w:t>
      </w:r>
      <w:r>
        <w:t>involved</w:t>
      </w:r>
      <w:r>
        <w:rPr>
          <w:spacing w:val="21"/>
        </w:rPr>
        <w:t xml:space="preserve"> </w:t>
      </w:r>
      <w:r>
        <w:t>in</w:t>
      </w:r>
      <w:r>
        <w:rPr>
          <w:spacing w:val="27"/>
        </w:rPr>
        <w:t xml:space="preserve"> </w:t>
      </w:r>
      <w:r>
        <w:t>the</w:t>
      </w:r>
      <w:r>
        <w:rPr>
          <w:spacing w:val="26"/>
        </w:rPr>
        <w:t xml:space="preserve"> </w:t>
      </w:r>
      <w:r>
        <w:t>testing</w:t>
      </w:r>
      <w:r>
        <w:rPr>
          <w:spacing w:val="24"/>
        </w:rPr>
        <w:t xml:space="preserve"> </w:t>
      </w:r>
      <w:r>
        <w:t>phase of Apex classes and Visualforce pages, which are core components of</w:t>
      </w:r>
      <w:r>
        <w:rPr>
          <w:spacing w:val="80"/>
        </w:rPr>
        <w:t xml:space="preserve"> </w:t>
      </w:r>
      <w:r>
        <w:t>Salesforce custom development. My responsibilities included validating the functionality, performance, and user experience to ensure that they met both technical and business requirements.</w:t>
      </w:r>
    </w:p>
    <w:p w14:paraId="276A0D17" w14:textId="77777777" w:rsidR="00372738" w:rsidRDefault="00000000">
      <w:pPr>
        <w:pStyle w:val="ListParagraph"/>
        <w:numPr>
          <w:ilvl w:val="0"/>
          <w:numId w:val="6"/>
        </w:numPr>
        <w:tabs>
          <w:tab w:val="left" w:pos="1423"/>
          <w:tab w:val="left" w:pos="1425"/>
        </w:tabs>
        <w:spacing w:before="8" w:line="244" w:lineRule="auto"/>
        <w:ind w:right="433"/>
        <w:jc w:val="both"/>
      </w:pPr>
      <w:r>
        <w:t>Design and Functional Alignment: Regular collaborative sessions with team members</w:t>
      </w:r>
      <w:r>
        <w:rPr>
          <w:spacing w:val="40"/>
        </w:rPr>
        <w:t xml:space="preserve"> </w:t>
      </w:r>
      <w:r>
        <w:t>helped</w:t>
      </w:r>
      <w:r>
        <w:rPr>
          <w:spacing w:val="40"/>
        </w:rPr>
        <w:t xml:space="preserve"> </w:t>
      </w:r>
      <w:r>
        <w:t>align</w:t>
      </w:r>
      <w:r>
        <w:rPr>
          <w:spacing w:val="40"/>
        </w:rPr>
        <w:t xml:space="preserve"> </w:t>
      </w:r>
      <w:r>
        <w:t>the</w:t>
      </w:r>
      <w:r>
        <w:rPr>
          <w:spacing w:val="40"/>
        </w:rPr>
        <w:t xml:space="preserve"> </w:t>
      </w:r>
      <w:r>
        <w:t>development</w:t>
      </w:r>
      <w:r>
        <w:rPr>
          <w:spacing w:val="40"/>
        </w:rPr>
        <w:t xml:space="preserve"> </w:t>
      </w:r>
      <w:r>
        <w:t>efforts</w:t>
      </w:r>
      <w:r>
        <w:rPr>
          <w:spacing w:val="40"/>
        </w:rPr>
        <w:t xml:space="preserve"> </w:t>
      </w:r>
      <w:r>
        <w:t>with</w:t>
      </w:r>
      <w:r>
        <w:rPr>
          <w:spacing w:val="40"/>
        </w:rPr>
        <w:t xml:space="preserve"> </w:t>
      </w:r>
      <w:r>
        <w:t>the</w:t>
      </w:r>
      <w:r>
        <w:rPr>
          <w:spacing w:val="40"/>
        </w:rPr>
        <w:t xml:space="preserve"> </w:t>
      </w:r>
      <w:r>
        <w:t>overall</w:t>
      </w:r>
      <w:r>
        <w:rPr>
          <w:spacing w:val="40"/>
        </w:rPr>
        <w:t xml:space="preserve"> </w:t>
      </w:r>
      <w:r>
        <w:t>design principles of the Salesforce platform. This ensured that the user interface (UI) was not only functional but also aligned with the company's visual standards</w:t>
      </w:r>
      <w:r>
        <w:rPr>
          <w:spacing w:val="80"/>
        </w:rPr>
        <w:t xml:space="preserve"> </w:t>
      </w:r>
      <w:r>
        <w:t>and usability best practices.</w:t>
      </w:r>
    </w:p>
    <w:p w14:paraId="2A850559" w14:textId="77777777" w:rsidR="00372738" w:rsidRDefault="00000000">
      <w:pPr>
        <w:pStyle w:val="ListParagraph"/>
        <w:numPr>
          <w:ilvl w:val="0"/>
          <w:numId w:val="6"/>
        </w:numPr>
        <w:tabs>
          <w:tab w:val="left" w:pos="1423"/>
          <w:tab w:val="left" w:pos="1425"/>
        </w:tabs>
        <w:spacing w:before="6" w:line="244" w:lineRule="auto"/>
        <w:ind w:right="430"/>
        <w:jc w:val="both"/>
      </w:pPr>
      <w:r>
        <w:t>Feedback Integration for System Optimization: Throughout the internship, I provided technical feedback on the features developed by the team, ensuring</w:t>
      </w:r>
      <w:r>
        <w:rPr>
          <w:spacing w:val="80"/>
        </w:rPr>
        <w:t xml:space="preserve"> </w:t>
      </w:r>
      <w:r>
        <w:t>that the final implementation was efficient and scalable. This feedback was especially valuable in improving the integration between Salesforce and other business systems.</w:t>
      </w:r>
    </w:p>
    <w:p w14:paraId="4C2AE094" w14:textId="77777777" w:rsidR="00372738" w:rsidRDefault="00000000">
      <w:pPr>
        <w:pStyle w:val="ListParagraph"/>
        <w:numPr>
          <w:ilvl w:val="0"/>
          <w:numId w:val="6"/>
        </w:numPr>
        <w:tabs>
          <w:tab w:val="left" w:pos="1423"/>
          <w:tab w:val="left" w:pos="1425"/>
        </w:tabs>
        <w:spacing w:before="8" w:line="244" w:lineRule="auto"/>
        <w:ind w:right="431"/>
        <w:jc w:val="both"/>
      </w:pPr>
      <w:r>
        <w:t>Salesforce Customization and Formula Fields: I worked on creating custom functions and formula fields to enhance existing methods within the Salesforce system.</w:t>
      </w:r>
      <w:r>
        <w:rPr>
          <w:spacing w:val="40"/>
        </w:rPr>
        <w:t xml:space="preserve"> </w:t>
      </w:r>
      <w:r>
        <w:t>This</w:t>
      </w:r>
      <w:r>
        <w:rPr>
          <w:spacing w:val="40"/>
        </w:rPr>
        <w:t xml:space="preserve"> </w:t>
      </w:r>
      <w:r>
        <w:t>task</w:t>
      </w:r>
      <w:r>
        <w:rPr>
          <w:spacing w:val="40"/>
        </w:rPr>
        <w:t xml:space="preserve"> </w:t>
      </w:r>
      <w:r>
        <w:t>helped</w:t>
      </w:r>
      <w:r>
        <w:rPr>
          <w:spacing w:val="40"/>
        </w:rPr>
        <w:t xml:space="preserve"> </w:t>
      </w:r>
      <w:r>
        <w:t>to</w:t>
      </w:r>
      <w:r>
        <w:rPr>
          <w:spacing w:val="40"/>
        </w:rPr>
        <w:t xml:space="preserve"> </w:t>
      </w:r>
      <w:r>
        <w:t>improve</w:t>
      </w:r>
      <w:r>
        <w:rPr>
          <w:spacing w:val="40"/>
        </w:rPr>
        <w:t xml:space="preserve"> </w:t>
      </w:r>
      <w:r>
        <w:t>workflows</w:t>
      </w:r>
      <w:r>
        <w:rPr>
          <w:spacing w:val="40"/>
        </w:rPr>
        <w:t xml:space="preserve"> </w:t>
      </w:r>
      <w:r>
        <w:t>and</w:t>
      </w:r>
      <w:r>
        <w:rPr>
          <w:spacing w:val="40"/>
        </w:rPr>
        <w:t xml:space="preserve"> </w:t>
      </w:r>
      <w:r>
        <w:t>automate</w:t>
      </w:r>
      <w:r>
        <w:rPr>
          <w:spacing w:val="40"/>
        </w:rPr>
        <w:t xml:space="preserve"> </w:t>
      </w:r>
      <w:r>
        <w:t>processes, leading to better efficiency in the use of Salesforce by internal teams.</w:t>
      </w:r>
    </w:p>
    <w:p w14:paraId="23F65EEA" w14:textId="77777777" w:rsidR="00372738" w:rsidRDefault="00000000">
      <w:pPr>
        <w:pStyle w:val="ListParagraph"/>
        <w:numPr>
          <w:ilvl w:val="0"/>
          <w:numId w:val="6"/>
        </w:numPr>
        <w:tabs>
          <w:tab w:val="left" w:pos="1423"/>
          <w:tab w:val="left" w:pos="1425"/>
        </w:tabs>
        <w:spacing w:before="4" w:line="244" w:lineRule="auto"/>
        <w:ind w:right="430"/>
        <w:jc w:val="both"/>
      </w:pPr>
      <w:r>
        <w:t>Documentation and</w:t>
      </w:r>
      <w:r>
        <w:rPr>
          <w:spacing w:val="20"/>
        </w:rPr>
        <w:t xml:space="preserve"> </w:t>
      </w:r>
      <w:r>
        <w:t>Knowledge</w:t>
      </w:r>
      <w:r>
        <w:rPr>
          <w:spacing w:val="21"/>
        </w:rPr>
        <w:t xml:space="preserve"> </w:t>
      </w:r>
      <w:r>
        <w:t>Sharing:</w:t>
      </w:r>
      <w:r>
        <w:rPr>
          <w:spacing w:val="21"/>
        </w:rPr>
        <w:t xml:space="preserve"> </w:t>
      </w:r>
      <w:r>
        <w:t>In</w:t>
      </w:r>
      <w:r>
        <w:rPr>
          <w:spacing w:val="22"/>
        </w:rPr>
        <w:t xml:space="preserve"> </w:t>
      </w:r>
      <w:r>
        <w:t>addition</w:t>
      </w:r>
      <w:r>
        <w:rPr>
          <w:spacing w:val="20"/>
        </w:rPr>
        <w:t xml:space="preserve"> </w:t>
      </w:r>
      <w:r>
        <w:t>to</w:t>
      </w:r>
      <w:r>
        <w:rPr>
          <w:spacing w:val="17"/>
        </w:rPr>
        <w:t xml:space="preserve"> </w:t>
      </w:r>
      <w:r>
        <w:t>hands-on</w:t>
      </w:r>
      <w:r>
        <w:rPr>
          <w:spacing w:val="22"/>
        </w:rPr>
        <w:t xml:space="preserve"> </w:t>
      </w:r>
      <w:r>
        <w:t>development, I contributed to the documentation of the work completed, which included explaining the functionalities of the newly implemented features. I also participated in knowledge-sharing sessions, helping other interns and team members understand the technical aspects of Salesforce development.</w:t>
      </w:r>
    </w:p>
    <w:p w14:paraId="3DA405FC" w14:textId="77777777" w:rsidR="00372738" w:rsidRDefault="00372738">
      <w:pPr>
        <w:pStyle w:val="BodyText"/>
      </w:pPr>
    </w:p>
    <w:p w14:paraId="58865941" w14:textId="77777777" w:rsidR="00372738" w:rsidRDefault="00372738">
      <w:pPr>
        <w:pStyle w:val="BodyText"/>
        <w:spacing w:before="22"/>
      </w:pPr>
    </w:p>
    <w:p w14:paraId="351B021C" w14:textId="77777777" w:rsidR="00372738" w:rsidRDefault="00000000">
      <w:pPr>
        <w:pStyle w:val="Heading2"/>
        <w:jc w:val="both"/>
      </w:pPr>
      <w:r>
        <w:t>Tools</w:t>
      </w:r>
      <w:r>
        <w:rPr>
          <w:spacing w:val="14"/>
        </w:rPr>
        <w:t xml:space="preserve"> </w:t>
      </w:r>
      <w:r>
        <w:t>and</w:t>
      </w:r>
      <w:r>
        <w:rPr>
          <w:spacing w:val="16"/>
        </w:rPr>
        <w:t xml:space="preserve"> </w:t>
      </w:r>
      <w:r>
        <w:t>Technologies</w:t>
      </w:r>
      <w:r>
        <w:rPr>
          <w:spacing w:val="14"/>
        </w:rPr>
        <w:t xml:space="preserve"> </w:t>
      </w:r>
      <w:r>
        <w:rPr>
          <w:spacing w:val="-2"/>
        </w:rPr>
        <w:t>Used:</w:t>
      </w:r>
    </w:p>
    <w:p w14:paraId="682CAA6F" w14:textId="77777777" w:rsidR="00372738" w:rsidRDefault="00000000">
      <w:pPr>
        <w:pStyle w:val="ListParagraph"/>
        <w:numPr>
          <w:ilvl w:val="0"/>
          <w:numId w:val="6"/>
        </w:numPr>
        <w:tabs>
          <w:tab w:val="left" w:pos="1424"/>
        </w:tabs>
        <w:spacing w:before="3"/>
        <w:ind w:left="1424" w:hanging="337"/>
        <w:jc w:val="both"/>
      </w:pPr>
      <w:r>
        <w:t>Salesforce</w:t>
      </w:r>
      <w:r>
        <w:rPr>
          <w:spacing w:val="17"/>
        </w:rPr>
        <w:t xml:space="preserve"> </w:t>
      </w:r>
      <w:r>
        <w:t>Platform:</w:t>
      </w:r>
      <w:r>
        <w:rPr>
          <w:spacing w:val="17"/>
        </w:rPr>
        <w:t xml:space="preserve"> </w:t>
      </w:r>
      <w:r>
        <w:t>Apex,</w:t>
      </w:r>
      <w:r>
        <w:rPr>
          <w:spacing w:val="19"/>
        </w:rPr>
        <w:t xml:space="preserve"> </w:t>
      </w:r>
      <w:r>
        <w:t>Visualforce,</w:t>
      </w:r>
      <w:r>
        <w:rPr>
          <w:spacing w:val="19"/>
        </w:rPr>
        <w:t xml:space="preserve"> </w:t>
      </w:r>
      <w:r>
        <w:t>Lightning</w:t>
      </w:r>
      <w:r>
        <w:rPr>
          <w:spacing w:val="14"/>
        </w:rPr>
        <w:t xml:space="preserve"> </w:t>
      </w:r>
      <w:r>
        <w:t>Web</w:t>
      </w:r>
      <w:r>
        <w:rPr>
          <w:spacing w:val="10"/>
        </w:rPr>
        <w:t xml:space="preserve"> </w:t>
      </w:r>
      <w:r>
        <w:t>Components</w:t>
      </w:r>
      <w:r>
        <w:rPr>
          <w:spacing w:val="19"/>
        </w:rPr>
        <w:t xml:space="preserve"> </w:t>
      </w:r>
      <w:r>
        <w:rPr>
          <w:spacing w:val="-2"/>
        </w:rPr>
        <w:t>(LWC)</w:t>
      </w:r>
    </w:p>
    <w:p w14:paraId="1493625B" w14:textId="77777777" w:rsidR="00372738" w:rsidRDefault="00000000">
      <w:pPr>
        <w:pStyle w:val="ListParagraph"/>
        <w:numPr>
          <w:ilvl w:val="0"/>
          <w:numId w:val="6"/>
        </w:numPr>
        <w:tabs>
          <w:tab w:val="left" w:pos="1423"/>
          <w:tab w:val="left" w:pos="1425"/>
        </w:tabs>
        <w:spacing w:before="6" w:line="244" w:lineRule="auto"/>
        <w:ind w:right="432"/>
        <w:jc w:val="both"/>
      </w:pPr>
      <w:r>
        <w:t>Trailhead</w:t>
      </w:r>
      <w:r>
        <w:rPr>
          <w:spacing w:val="40"/>
        </w:rPr>
        <w:t xml:space="preserve"> </w:t>
      </w:r>
      <w:r>
        <w:t>(Salesforce</w:t>
      </w:r>
      <w:r>
        <w:rPr>
          <w:spacing w:val="40"/>
        </w:rPr>
        <w:t xml:space="preserve"> </w:t>
      </w:r>
      <w:r>
        <w:t>Training):</w:t>
      </w:r>
      <w:r>
        <w:rPr>
          <w:spacing w:val="40"/>
        </w:rPr>
        <w:t xml:space="preserve"> </w:t>
      </w:r>
      <w:r>
        <w:t>Throughout</w:t>
      </w:r>
      <w:r>
        <w:rPr>
          <w:spacing w:val="40"/>
        </w:rPr>
        <w:t xml:space="preserve"> </w:t>
      </w:r>
      <w:r>
        <w:t>my</w:t>
      </w:r>
      <w:r>
        <w:rPr>
          <w:spacing w:val="40"/>
        </w:rPr>
        <w:t xml:space="preserve"> </w:t>
      </w:r>
      <w:r>
        <w:t>internship,</w:t>
      </w:r>
      <w:r>
        <w:rPr>
          <w:spacing w:val="40"/>
        </w:rPr>
        <w:t xml:space="preserve"> </w:t>
      </w:r>
      <w:r>
        <w:t>I</w:t>
      </w:r>
      <w:r>
        <w:rPr>
          <w:spacing w:val="40"/>
        </w:rPr>
        <w:t xml:space="preserve"> </w:t>
      </w:r>
      <w:r>
        <w:t>completed various</w:t>
      </w:r>
      <w:r>
        <w:rPr>
          <w:spacing w:val="40"/>
        </w:rPr>
        <w:t xml:space="preserve"> </w:t>
      </w:r>
      <w:r>
        <w:t>Salesforce</w:t>
      </w:r>
      <w:r>
        <w:rPr>
          <w:spacing w:val="40"/>
        </w:rPr>
        <w:t xml:space="preserve"> </w:t>
      </w:r>
      <w:r>
        <w:t>training</w:t>
      </w:r>
      <w:r>
        <w:rPr>
          <w:spacing w:val="40"/>
        </w:rPr>
        <w:t xml:space="preserve"> </w:t>
      </w:r>
      <w:r>
        <w:t>modules,</w:t>
      </w:r>
      <w:r>
        <w:rPr>
          <w:spacing w:val="40"/>
        </w:rPr>
        <w:t xml:space="preserve"> </w:t>
      </w:r>
      <w:r>
        <w:t>which</w:t>
      </w:r>
      <w:r>
        <w:rPr>
          <w:spacing w:val="40"/>
        </w:rPr>
        <w:t xml:space="preserve"> </w:t>
      </w:r>
      <w:r>
        <w:t>helped</w:t>
      </w:r>
      <w:r>
        <w:rPr>
          <w:spacing w:val="40"/>
        </w:rPr>
        <w:t xml:space="preserve"> </w:t>
      </w:r>
      <w:r>
        <w:t>in</w:t>
      </w:r>
      <w:r>
        <w:rPr>
          <w:spacing w:val="40"/>
        </w:rPr>
        <w:t xml:space="preserve"> </w:t>
      </w:r>
      <w:r>
        <w:t>enhancing</w:t>
      </w:r>
      <w:r>
        <w:rPr>
          <w:spacing w:val="40"/>
        </w:rPr>
        <w:t xml:space="preserve"> </w:t>
      </w:r>
      <w:r>
        <w:t>my knowledge of the platform.</w:t>
      </w:r>
    </w:p>
    <w:p w14:paraId="75310476" w14:textId="77777777" w:rsidR="00372738" w:rsidRDefault="00372738">
      <w:pPr>
        <w:pStyle w:val="ListParagraph"/>
        <w:spacing w:line="244" w:lineRule="auto"/>
        <w:jc w:val="both"/>
        <w:sectPr w:rsidR="00372738">
          <w:pgSz w:w="12240" w:h="15840"/>
          <w:pgMar w:top="1280" w:right="1440" w:bottom="800" w:left="1800" w:header="0" w:footer="598" w:gutter="0"/>
          <w:cols w:space="720"/>
        </w:sectPr>
      </w:pPr>
    </w:p>
    <w:p w14:paraId="7485270A" w14:textId="77777777" w:rsidR="00372738" w:rsidRDefault="00000000">
      <w:pPr>
        <w:pStyle w:val="Heading2"/>
        <w:numPr>
          <w:ilvl w:val="1"/>
          <w:numId w:val="7"/>
        </w:numPr>
        <w:tabs>
          <w:tab w:val="left" w:pos="1144"/>
        </w:tabs>
        <w:spacing w:before="77"/>
        <w:ind w:left="1144" w:hanging="396"/>
      </w:pPr>
      <w:r>
        <w:lastRenderedPageBreak/>
        <w:t>Project</w:t>
      </w:r>
      <w:r>
        <w:rPr>
          <w:spacing w:val="11"/>
        </w:rPr>
        <w:t xml:space="preserve"> </w:t>
      </w:r>
      <w:r>
        <w:t>tasks</w:t>
      </w:r>
      <w:r>
        <w:rPr>
          <w:spacing w:val="10"/>
        </w:rPr>
        <w:t xml:space="preserve"> </w:t>
      </w:r>
      <w:r>
        <w:rPr>
          <w:spacing w:val="-2"/>
        </w:rPr>
        <w:t>completed:</w:t>
      </w:r>
    </w:p>
    <w:p w14:paraId="3337945C" w14:textId="77777777" w:rsidR="00372738" w:rsidRDefault="00372738">
      <w:pPr>
        <w:pStyle w:val="BodyText"/>
        <w:rPr>
          <w:b/>
        </w:rPr>
      </w:pPr>
    </w:p>
    <w:p w14:paraId="76434C49" w14:textId="77777777" w:rsidR="00372738" w:rsidRDefault="00372738">
      <w:pPr>
        <w:pStyle w:val="BodyText"/>
        <w:spacing w:before="13"/>
        <w:rPr>
          <w:b/>
        </w:rPr>
      </w:pPr>
    </w:p>
    <w:p w14:paraId="0ED27593" w14:textId="77777777" w:rsidR="00372738" w:rsidRDefault="00000000">
      <w:pPr>
        <w:pStyle w:val="ListParagraph"/>
        <w:numPr>
          <w:ilvl w:val="2"/>
          <w:numId w:val="7"/>
        </w:numPr>
        <w:tabs>
          <w:tab w:val="left" w:pos="1312"/>
        </w:tabs>
        <w:spacing w:before="1"/>
        <w:ind w:left="1312" w:hanging="564"/>
      </w:pPr>
      <w:r>
        <w:t>Recruiter</w:t>
      </w:r>
      <w:r>
        <w:rPr>
          <w:spacing w:val="11"/>
        </w:rPr>
        <w:t xml:space="preserve"> </w:t>
      </w:r>
      <w:r>
        <w:t>Application</w:t>
      </w:r>
      <w:r>
        <w:rPr>
          <w:spacing w:val="17"/>
        </w:rPr>
        <w:t xml:space="preserve"> </w:t>
      </w:r>
      <w:r>
        <w:t>Home</w:t>
      </w:r>
      <w:r>
        <w:rPr>
          <w:spacing w:val="13"/>
        </w:rPr>
        <w:t xml:space="preserve"> </w:t>
      </w:r>
      <w:r>
        <w:t>Page</w:t>
      </w:r>
      <w:r>
        <w:rPr>
          <w:spacing w:val="14"/>
        </w:rPr>
        <w:t xml:space="preserve"> </w:t>
      </w:r>
      <w:r>
        <w:rPr>
          <w:spacing w:val="-2"/>
        </w:rPr>
        <w:t>Layout:</w:t>
      </w:r>
    </w:p>
    <w:p w14:paraId="3AF52EFE" w14:textId="77777777" w:rsidR="00372738" w:rsidRDefault="00000000">
      <w:pPr>
        <w:pStyle w:val="BodyText"/>
        <w:spacing w:before="12"/>
        <w:rPr>
          <w:sz w:val="20"/>
        </w:rPr>
      </w:pPr>
      <w:r>
        <w:rPr>
          <w:noProof/>
          <w:sz w:val="20"/>
        </w:rPr>
        <w:drawing>
          <wp:anchor distT="0" distB="0" distL="0" distR="0" simplePos="0" relativeHeight="251648000" behindDoc="1" locked="0" layoutInCell="1" allowOverlap="1" wp14:anchorId="0FC6ACDE" wp14:editId="53E27CF7">
            <wp:simplePos x="0" y="0"/>
            <wp:positionH relativeFrom="page">
              <wp:posOffset>1617980</wp:posOffset>
            </wp:positionH>
            <wp:positionV relativeFrom="paragraph">
              <wp:posOffset>168910</wp:posOffset>
            </wp:positionV>
            <wp:extent cx="4956810" cy="235331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4957123" cy="2353151"/>
                    </a:xfrm>
                    <a:prstGeom prst="rect">
                      <a:avLst/>
                    </a:prstGeom>
                  </pic:spPr>
                </pic:pic>
              </a:graphicData>
            </a:graphic>
          </wp:anchor>
        </w:drawing>
      </w:r>
    </w:p>
    <w:p w14:paraId="6B188EA7" w14:textId="77777777" w:rsidR="00372738" w:rsidRDefault="00372738">
      <w:pPr>
        <w:pStyle w:val="BodyText"/>
      </w:pPr>
    </w:p>
    <w:p w14:paraId="28258857" w14:textId="77777777" w:rsidR="00372738" w:rsidRDefault="00372738">
      <w:pPr>
        <w:pStyle w:val="BodyText"/>
      </w:pPr>
    </w:p>
    <w:p w14:paraId="42EC4C32" w14:textId="77777777" w:rsidR="00372738" w:rsidRDefault="00372738">
      <w:pPr>
        <w:pStyle w:val="BodyText"/>
        <w:spacing w:before="33"/>
      </w:pPr>
    </w:p>
    <w:p w14:paraId="7E33E4CA" w14:textId="77777777" w:rsidR="00372738" w:rsidRDefault="00000000">
      <w:pPr>
        <w:pStyle w:val="ListParagraph"/>
        <w:numPr>
          <w:ilvl w:val="2"/>
          <w:numId w:val="7"/>
        </w:numPr>
        <w:tabs>
          <w:tab w:val="left" w:pos="1312"/>
        </w:tabs>
        <w:spacing w:before="1"/>
        <w:ind w:left="1312" w:hanging="564"/>
      </w:pPr>
      <w:r>
        <w:t>Candidate</w:t>
      </w:r>
      <w:r>
        <w:rPr>
          <w:spacing w:val="11"/>
        </w:rPr>
        <w:t xml:space="preserve"> </w:t>
      </w:r>
      <w:r>
        <w:t>Page</w:t>
      </w:r>
      <w:r>
        <w:rPr>
          <w:spacing w:val="14"/>
        </w:rPr>
        <w:t xml:space="preserve"> </w:t>
      </w:r>
      <w:r>
        <w:rPr>
          <w:spacing w:val="-5"/>
        </w:rPr>
        <w:t>UI:</w:t>
      </w:r>
    </w:p>
    <w:p w14:paraId="27DD164A" w14:textId="77777777" w:rsidR="00372738" w:rsidRDefault="00000000">
      <w:pPr>
        <w:pStyle w:val="BodyText"/>
        <w:spacing w:before="15"/>
        <w:rPr>
          <w:sz w:val="20"/>
        </w:rPr>
      </w:pPr>
      <w:r>
        <w:rPr>
          <w:noProof/>
          <w:sz w:val="20"/>
        </w:rPr>
        <w:drawing>
          <wp:anchor distT="0" distB="0" distL="0" distR="0" simplePos="0" relativeHeight="251649024" behindDoc="1" locked="0" layoutInCell="1" allowOverlap="1" wp14:anchorId="32E0F20A" wp14:editId="7AB22918">
            <wp:simplePos x="0" y="0"/>
            <wp:positionH relativeFrom="page">
              <wp:posOffset>1617980</wp:posOffset>
            </wp:positionH>
            <wp:positionV relativeFrom="paragraph">
              <wp:posOffset>170815</wp:posOffset>
            </wp:positionV>
            <wp:extent cx="4956175" cy="236156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4955972" cy="2361723"/>
                    </a:xfrm>
                    <a:prstGeom prst="rect">
                      <a:avLst/>
                    </a:prstGeom>
                  </pic:spPr>
                </pic:pic>
              </a:graphicData>
            </a:graphic>
          </wp:anchor>
        </w:drawing>
      </w:r>
    </w:p>
    <w:p w14:paraId="67ACE6ED" w14:textId="77777777" w:rsidR="00372738" w:rsidRDefault="00372738">
      <w:pPr>
        <w:pStyle w:val="BodyText"/>
        <w:rPr>
          <w:sz w:val="20"/>
        </w:rPr>
        <w:sectPr w:rsidR="00372738">
          <w:pgSz w:w="12240" w:h="15840"/>
          <w:pgMar w:top="1280" w:right="1440" w:bottom="780" w:left="1800" w:header="0" w:footer="598" w:gutter="0"/>
          <w:cols w:space="720"/>
        </w:sectPr>
      </w:pPr>
    </w:p>
    <w:p w14:paraId="6F240E54" w14:textId="77777777" w:rsidR="00372738" w:rsidRDefault="00000000">
      <w:pPr>
        <w:pStyle w:val="ListParagraph"/>
        <w:numPr>
          <w:ilvl w:val="2"/>
          <w:numId w:val="7"/>
        </w:numPr>
        <w:tabs>
          <w:tab w:val="left" w:pos="1312"/>
        </w:tabs>
        <w:spacing w:before="70"/>
        <w:ind w:left="1312" w:hanging="564"/>
      </w:pPr>
      <w:r>
        <w:lastRenderedPageBreak/>
        <w:t>User</w:t>
      </w:r>
      <w:r>
        <w:rPr>
          <w:spacing w:val="8"/>
        </w:rPr>
        <w:t xml:space="preserve"> </w:t>
      </w:r>
      <w:r>
        <w:t>Level</w:t>
      </w:r>
      <w:r>
        <w:rPr>
          <w:spacing w:val="9"/>
        </w:rPr>
        <w:t xml:space="preserve"> </w:t>
      </w:r>
      <w:r>
        <w:rPr>
          <w:spacing w:val="-2"/>
        </w:rPr>
        <w:t>Permission:</w:t>
      </w:r>
    </w:p>
    <w:p w14:paraId="55468C7F" w14:textId="77777777" w:rsidR="00372738" w:rsidRDefault="00372738">
      <w:pPr>
        <w:pStyle w:val="BodyText"/>
        <w:rPr>
          <w:sz w:val="20"/>
        </w:rPr>
      </w:pPr>
    </w:p>
    <w:p w14:paraId="0E88D834" w14:textId="77777777" w:rsidR="00372738" w:rsidRDefault="00372738">
      <w:pPr>
        <w:pStyle w:val="BodyText"/>
        <w:rPr>
          <w:sz w:val="20"/>
        </w:rPr>
      </w:pPr>
    </w:p>
    <w:p w14:paraId="32DB043B" w14:textId="77777777" w:rsidR="00372738" w:rsidRDefault="00372738">
      <w:pPr>
        <w:pStyle w:val="BodyText"/>
        <w:rPr>
          <w:sz w:val="20"/>
        </w:rPr>
      </w:pPr>
    </w:p>
    <w:p w14:paraId="173E0DE6" w14:textId="77777777" w:rsidR="00372738" w:rsidRDefault="00372738">
      <w:pPr>
        <w:pStyle w:val="BodyText"/>
        <w:rPr>
          <w:sz w:val="20"/>
        </w:rPr>
      </w:pPr>
    </w:p>
    <w:p w14:paraId="42A7E874" w14:textId="77777777" w:rsidR="00372738" w:rsidRDefault="00000000">
      <w:pPr>
        <w:pStyle w:val="BodyText"/>
        <w:spacing w:before="8"/>
        <w:rPr>
          <w:sz w:val="20"/>
        </w:rPr>
      </w:pPr>
      <w:r>
        <w:rPr>
          <w:noProof/>
          <w:sz w:val="20"/>
        </w:rPr>
        <w:drawing>
          <wp:anchor distT="0" distB="0" distL="0" distR="0" simplePos="0" relativeHeight="251650048" behindDoc="1" locked="0" layoutInCell="1" allowOverlap="1" wp14:anchorId="1FDF7827" wp14:editId="5B114283">
            <wp:simplePos x="0" y="0"/>
            <wp:positionH relativeFrom="page">
              <wp:posOffset>1687195</wp:posOffset>
            </wp:positionH>
            <wp:positionV relativeFrom="paragraph">
              <wp:posOffset>166370</wp:posOffset>
            </wp:positionV>
            <wp:extent cx="4800600" cy="357314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800658" cy="3573303"/>
                    </a:xfrm>
                    <a:prstGeom prst="rect">
                      <a:avLst/>
                    </a:prstGeom>
                  </pic:spPr>
                </pic:pic>
              </a:graphicData>
            </a:graphic>
          </wp:anchor>
        </w:drawing>
      </w:r>
    </w:p>
    <w:p w14:paraId="3E8D70F3" w14:textId="77777777" w:rsidR="00372738" w:rsidRDefault="00372738">
      <w:pPr>
        <w:pStyle w:val="BodyText"/>
        <w:rPr>
          <w:sz w:val="20"/>
        </w:rPr>
        <w:sectPr w:rsidR="00372738">
          <w:footerReference w:type="default" r:id="rId18"/>
          <w:pgSz w:w="12240" w:h="15840"/>
          <w:pgMar w:top="1800" w:right="1440" w:bottom="620" w:left="1800" w:header="0" w:footer="423" w:gutter="0"/>
          <w:cols w:space="720"/>
        </w:sectPr>
      </w:pPr>
    </w:p>
    <w:p w14:paraId="5332E6B4" w14:textId="77777777" w:rsidR="00372738" w:rsidRDefault="00000000">
      <w:pPr>
        <w:pStyle w:val="ListParagraph"/>
        <w:numPr>
          <w:ilvl w:val="2"/>
          <w:numId w:val="7"/>
        </w:numPr>
        <w:tabs>
          <w:tab w:val="left" w:pos="1216"/>
        </w:tabs>
        <w:spacing w:before="73"/>
        <w:ind w:left="1216" w:hanging="468"/>
        <w:rPr>
          <w:sz w:val="18"/>
        </w:rPr>
      </w:pPr>
      <w:r>
        <w:rPr>
          <w:w w:val="105"/>
          <w:sz w:val="18"/>
        </w:rPr>
        <w:lastRenderedPageBreak/>
        <w:t>Record</w:t>
      </w:r>
      <w:r>
        <w:rPr>
          <w:spacing w:val="-9"/>
          <w:w w:val="105"/>
          <w:sz w:val="18"/>
        </w:rPr>
        <w:t xml:space="preserve"> </w:t>
      </w:r>
      <w:r>
        <w:rPr>
          <w:w w:val="105"/>
          <w:sz w:val="18"/>
        </w:rPr>
        <w:t>Flow</w:t>
      </w:r>
      <w:r>
        <w:rPr>
          <w:spacing w:val="-8"/>
          <w:w w:val="105"/>
          <w:sz w:val="18"/>
        </w:rPr>
        <w:t xml:space="preserve"> </w:t>
      </w:r>
      <w:r>
        <w:rPr>
          <w:spacing w:val="-2"/>
          <w:w w:val="105"/>
          <w:sz w:val="18"/>
        </w:rPr>
        <w:t>Diagram:</w:t>
      </w:r>
    </w:p>
    <w:p w14:paraId="62C96BB8" w14:textId="77777777" w:rsidR="00372738" w:rsidRDefault="00000000">
      <w:pPr>
        <w:pStyle w:val="BodyText"/>
        <w:spacing w:before="185"/>
        <w:rPr>
          <w:sz w:val="20"/>
        </w:rPr>
      </w:pPr>
      <w:r>
        <w:rPr>
          <w:noProof/>
          <w:sz w:val="20"/>
        </w:rPr>
        <w:drawing>
          <wp:anchor distT="0" distB="0" distL="0" distR="0" simplePos="0" relativeHeight="251651072" behindDoc="1" locked="0" layoutInCell="1" allowOverlap="1" wp14:anchorId="40318D55" wp14:editId="4807C561">
            <wp:simplePos x="0" y="0"/>
            <wp:positionH relativeFrom="page">
              <wp:posOffset>1617980</wp:posOffset>
            </wp:positionH>
            <wp:positionV relativeFrom="paragraph">
              <wp:posOffset>278765</wp:posOffset>
            </wp:positionV>
            <wp:extent cx="4955540" cy="279336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4955737" cy="2793206"/>
                    </a:xfrm>
                    <a:prstGeom prst="rect">
                      <a:avLst/>
                    </a:prstGeom>
                  </pic:spPr>
                </pic:pic>
              </a:graphicData>
            </a:graphic>
          </wp:anchor>
        </w:drawing>
      </w:r>
    </w:p>
    <w:p w14:paraId="643653FF" w14:textId="77777777" w:rsidR="00372738" w:rsidRDefault="00372738">
      <w:pPr>
        <w:pStyle w:val="BodyText"/>
        <w:rPr>
          <w:sz w:val="18"/>
        </w:rPr>
      </w:pPr>
    </w:p>
    <w:p w14:paraId="13415BE5" w14:textId="77777777" w:rsidR="00372738" w:rsidRDefault="00372738">
      <w:pPr>
        <w:pStyle w:val="BodyText"/>
        <w:spacing w:before="110"/>
        <w:rPr>
          <w:sz w:val="18"/>
        </w:rPr>
      </w:pPr>
    </w:p>
    <w:p w14:paraId="4D6F1624" w14:textId="77777777" w:rsidR="00372738" w:rsidRDefault="00000000">
      <w:pPr>
        <w:pStyle w:val="ListParagraph"/>
        <w:numPr>
          <w:ilvl w:val="2"/>
          <w:numId w:val="7"/>
        </w:numPr>
        <w:tabs>
          <w:tab w:val="left" w:pos="1312"/>
        </w:tabs>
        <w:ind w:left="1312" w:hanging="564"/>
      </w:pPr>
      <w:r>
        <w:t>Screen</w:t>
      </w:r>
      <w:r>
        <w:rPr>
          <w:spacing w:val="10"/>
        </w:rPr>
        <w:t xml:space="preserve"> </w:t>
      </w:r>
      <w:r>
        <w:t>flow</w:t>
      </w:r>
      <w:r>
        <w:rPr>
          <w:spacing w:val="10"/>
        </w:rPr>
        <w:t xml:space="preserve"> </w:t>
      </w:r>
      <w:r>
        <w:rPr>
          <w:spacing w:val="-2"/>
        </w:rPr>
        <w:t>diagram:</w:t>
      </w:r>
    </w:p>
    <w:p w14:paraId="39B13487" w14:textId="77777777" w:rsidR="00372738" w:rsidRDefault="00000000">
      <w:pPr>
        <w:pStyle w:val="BodyText"/>
        <w:spacing w:before="15"/>
        <w:rPr>
          <w:sz w:val="20"/>
        </w:rPr>
      </w:pPr>
      <w:r>
        <w:rPr>
          <w:noProof/>
          <w:sz w:val="20"/>
        </w:rPr>
        <w:drawing>
          <wp:anchor distT="0" distB="0" distL="0" distR="0" simplePos="0" relativeHeight="251652096" behindDoc="1" locked="0" layoutInCell="1" allowOverlap="1" wp14:anchorId="6D2BE95C" wp14:editId="48A4676E">
            <wp:simplePos x="0" y="0"/>
            <wp:positionH relativeFrom="page">
              <wp:posOffset>1617980</wp:posOffset>
            </wp:positionH>
            <wp:positionV relativeFrom="paragraph">
              <wp:posOffset>170815</wp:posOffset>
            </wp:positionV>
            <wp:extent cx="4956175" cy="431355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956302" cy="4313396"/>
                    </a:xfrm>
                    <a:prstGeom prst="rect">
                      <a:avLst/>
                    </a:prstGeom>
                  </pic:spPr>
                </pic:pic>
              </a:graphicData>
            </a:graphic>
          </wp:anchor>
        </w:drawing>
      </w:r>
    </w:p>
    <w:p w14:paraId="5E38E387" w14:textId="77777777" w:rsidR="00372738" w:rsidRDefault="00372738">
      <w:pPr>
        <w:pStyle w:val="BodyText"/>
        <w:rPr>
          <w:sz w:val="20"/>
        </w:rPr>
        <w:sectPr w:rsidR="00372738">
          <w:pgSz w:w="12240" w:h="15840"/>
          <w:pgMar w:top="1280" w:right="1440" w:bottom="620" w:left="1800" w:header="0" w:footer="423" w:gutter="0"/>
          <w:cols w:space="720"/>
        </w:sectPr>
      </w:pPr>
    </w:p>
    <w:p w14:paraId="477D8CA2" w14:textId="77777777" w:rsidR="00372738" w:rsidRDefault="00000000">
      <w:pPr>
        <w:pStyle w:val="Heading1"/>
        <w:numPr>
          <w:ilvl w:val="0"/>
          <w:numId w:val="5"/>
        </w:numPr>
        <w:tabs>
          <w:tab w:val="left" w:pos="4133"/>
        </w:tabs>
        <w:ind w:left="4133" w:hanging="265"/>
        <w:jc w:val="left"/>
      </w:pPr>
      <w:r>
        <w:rPr>
          <w:spacing w:val="-2"/>
        </w:rPr>
        <w:lastRenderedPageBreak/>
        <w:t>PROJECT:</w:t>
      </w:r>
    </w:p>
    <w:p w14:paraId="3688ED7B" w14:textId="77777777" w:rsidR="00372738" w:rsidRDefault="00000000">
      <w:pPr>
        <w:pStyle w:val="ListParagraph"/>
        <w:numPr>
          <w:ilvl w:val="1"/>
          <w:numId w:val="5"/>
        </w:numPr>
        <w:tabs>
          <w:tab w:val="left" w:pos="1668"/>
          <w:tab w:val="left" w:pos="3016"/>
        </w:tabs>
        <w:spacing w:before="4"/>
        <w:ind w:right="896" w:hanging="1810"/>
        <w:rPr>
          <w:b/>
          <w:sz w:val="26"/>
        </w:rPr>
      </w:pPr>
      <w:r>
        <w:rPr>
          <w:b/>
          <w:sz w:val="26"/>
        </w:rPr>
        <w:t>SALESFORCE APPLICATION FOR STREAMLINING RECRUITMENT PROCESS</w:t>
      </w:r>
    </w:p>
    <w:p w14:paraId="3E0B5E3A" w14:textId="77777777" w:rsidR="00372738" w:rsidRDefault="00372738">
      <w:pPr>
        <w:pStyle w:val="BodyText"/>
        <w:spacing w:before="220"/>
        <w:rPr>
          <w:b/>
          <w:sz w:val="26"/>
        </w:rPr>
      </w:pPr>
    </w:p>
    <w:p w14:paraId="552AA90A" w14:textId="1B817F58" w:rsidR="00372738" w:rsidRDefault="00000000">
      <w:pPr>
        <w:pStyle w:val="BodyText"/>
        <w:spacing w:line="244" w:lineRule="auto"/>
        <w:ind w:left="748" w:right="432" w:firstLine="676"/>
        <w:jc w:val="both"/>
      </w:pPr>
      <w:r>
        <w:t xml:space="preserve">During my internship at </w:t>
      </w:r>
      <w:proofErr w:type="spellStart"/>
      <w:r w:rsidR="0062555D">
        <w:t>Atorix</w:t>
      </w:r>
      <w:proofErr w:type="spellEnd"/>
      <w:r w:rsidR="0062555D">
        <w:t xml:space="preserve"> IT Solutions</w:t>
      </w:r>
      <w:r>
        <w:t>, one of the significant tasks I completed was developing a comprehensive Salesforce application designed to streamline the recruitment process. This application was created with the aim of automating various recruitment stages, providing a centralized platform for job</w:t>
      </w:r>
      <w:r>
        <w:rPr>
          <w:spacing w:val="80"/>
        </w:rPr>
        <w:t xml:space="preserve"> </w:t>
      </w:r>
      <w:r>
        <w:t>postings, candidate management, and the entire hiring workflow. The app was</w:t>
      </w:r>
      <w:r>
        <w:rPr>
          <w:spacing w:val="40"/>
        </w:rPr>
        <w:t xml:space="preserve"> </w:t>
      </w:r>
      <w:r>
        <w:t>developed using Salesforce’s robust features, including custom objects, relationships, flows, and automation tools.</w:t>
      </w:r>
    </w:p>
    <w:p w14:paraId="60A3D9E5" w14:textId="77777777" w:rsidR="00372738" w:rsidRDefault="00372738">
      <w:pPr>
        <w:pStyle w:val="BodyText"/>
        <w:spacing w:before="22"/>
      </w:pPr>
    </w:p>
    <w:p w14:paraId="08EB0A4D" w14:textId="77777777" w:rsidR="00372738" w:rsidRDefault="00000000">
      <w:pPr>
        <w:pStyle w:val="Heading2"/>
      </w:pPr>
      <w:r>
        <w:t>Key</w:t>
      </w:r>
      <w:r>
        <w:rPr>
          <w:spacing w:val="9"/>
        </w:rPr>
        <w:t xml:space="preserve"> </w:t>
      </w:r>
      <w:r>
        <w:t>Features</w:t>
      </w:r>
      <w:r>
        <w:rPr>
          <w:spacing w:val="12"/>
        </w:rPr>
        <w:t xml:space="preserve"> </w:t>
      </w:r>
      <w:r>
        <w:t>and</w:t>
      </w:r>
      <w:r>
        <w:rPr>
          <w:spacing w:val="13"/>
        </w:rPr>
        <w:t xml:space="preserve"> </w:t>
      </w:r>
      <w:r>
        <w:rPr>
          <w:spacing w:val="-2"/>
        </w:rPr>
        <w:t>Components:</w:t>
      </w:r>
    </w:p>
    <w:p w14:paraId="3BF6D2DC" w14:textId="77777777" w:rsidR="00372738" w:rsidRDefault="00000000">
      <w:pPr>
        <w:pStyle w:val="ListParagraph"/>
        <w:numPr>
          <w:ilvl w:val="0"/>
          <w:numId w:val="8"/>
        </w:numPr>
        <w:tabs>
          <w:tab w:val="left" w:pos="1425"/>
        </w:tabs>
        <w:spacing w:before="2"/>
        <w:ind w:hanging="338"/>
      </w:pPr>
      <w:r>
        <w:t>Custom</w:t>
      </w:r>
      <w:r>
        <w:rPr>
          <w:spacing w:val="12"/>
        </w:rPr>
        <w:t xml:space="preserve"> </w:t>
      </w:r>
      <w:r>
        <w:t>Objects</w:t>
      </w:r>
      <w:r>
        <w:rPr>
          <w:spacing w:val="13"/>
        </w:rPr>
        <w:t xml:space="preserve"> </w:t>
      </w:r>
      <w:r>
        <w:t>and</w:t>
      </w:r>
      <w:r>
        <w:rPr>
          <w:spacing w:val="12"/>
        </w:rPr>
        <w:t xml:space="preserve"> </w:t>
      </w:r>
      <w:r>
        <w:rPr>
          <w:spacing w:val="-2"/>
        </w:rPr>
        <w:t>Relationships:</w:t>
      </w:r>
    </w:p>
    <w:p w14:paraId="0704262E" w14:textId="77777777" w:rsidR="00372738" w:rsidRDefault="00000000">
      <w:pPr>
        <w:pStyle w:val="BodyText"/>
        <w:spacing w:before="6" w:line="244" w:lineRule="auto"/>
        <w:ind w:left="1425"/>
      </w:pPr>
      <w:r>
        <w:t>The</w:t>
      </w:r>
      <w:r>
        <w:rPr>
          <w:spacing w:val="80"/>
        </w:rPr>
        <w:t xml:space="preserve"> </w:t>
      </w:r>
      <w:r>
        <w:t>application</w:t>
      </w:r>
      <w:r>
        <w:rPr>
          <w:spacing w:val="80"/>
        </w:rPr>
        <w:t xml:space="preserve"> </w:t>
      </w:r>
      <w:r>
        <w:t>was</w:t>
      </w:r>
      <w:r>
        <w:rPr>
          <w:spacing w:val="80"/>
        </w:rPr>
        <w:t xml:space="preserve"> </w:t>
      </w:r>
      <w:r>
        <w:t>structured</w:t>
      </w:r>
      <w:r>
        <w:rPr>
          <w:spacing w:val="80"/>
        </w:rPr>
        <w:t xml:space="preserve"> </w:t>
      </w:r>
      <w:r>
        <w:t>around</w:t>
      </w:r>
      <w:r>
        <w:rPr>
          <w:spacing w:val="80"/>
        </w:rPr>
        <w:t xml:space="preserve"> </w:t>
      </w:r>
      <w:r>
        <w:t>several</w:t>
      </w:r>
      <w:r>
        <w:rPr>
          <w:spacing w:val="80"/>
        </w:rPr>
        <w:t xml:space="preserve"> </w:t>
      </w:r>
      <w:r>
        <w:t>key</w:t>
      </w:r>
      <w:r>
        <w:rPr>
          <w:spacing w:val="80"/>
        </w:rPr>
        <w:t xml:space="preserve"> </w:t>
      </w:r>
      <w:r>
        <w:t>custom</w:t>
      </w:r>
      <w:r>
        <w:rPr>
          <w:spacing w:val="80"/>
        </w:rPr>
        <w:t xml:space="preserve"> </w:t>
      </w:r>
      <w:r>
        <w:t>objects</w:t>
      </w:r>
      <w:r>
        <w:rPr>
          <w:spacing w:val="80"/>
        </w:rPr>
        <w:t xml:space="preserve"> </w:t>
      </w:r>
      <w:r>
        <w:t>that</w:t>
      </w:r>
      <w:r>
        <w:rPr>
          <w:spacing w:val="40"/>
        </w:rPr>
        <w:t xml:space="preserve"> </w:t>
      </w:r>
      <w:r>
        <w:t>represent core recruitment activities, such as:</w:t>
      </w:r>
    </w:p>
    <w:p w14:paraId="45396789" w14:textId="77777777" w:rsidR="00372738" w:rsidRDefault="00000000">
      <w:pPr>
        <w:pStyle w:val="ListParagraph"/>
        <w:numPr>
          <w:ilvl w:val="1"/>
          <w:numId w:val="8"/>
        </w:numPr>
        <w:tabs>
          <w:tab w:val="left" w:pos="2102"/>
        </w:tabs>
        <w:spacing w:before="11" w:line="228" w:lineRule="auto"/>
        <w:ind w:right="434"/>
      </w:pPr>
      <w:r>
        <w:t>Job</w:t>
      </w:r>
      <w:r>
        <w:rPr>
          <w:spacing w:val="80"/>
        </w:rPr>
        <w:t xml:space="preserve"> </w:t>
      </w:r>
      <w:r>
        <w:t>Position:</w:t>
      </w:r>
      <w:r>
        <w:rPr>
          <w:spacing w:val="80"/>
        </w:rPr>
        <w:t xml:space="preserve"> </w:t>
      </w:r>
      <w:r>
        <w:t>Stores</w:t>
      </w:r>
      <w:r>
        <w:rPr>
          <w:spacing w:val="80"/>
        </w:rPr>
        <w:t xml:space="preserve"> </w:t>
      </w:r>
      <w:r>
        <w:t>the</w:t>
      </w:r>
      <w:r>
        <w:rPr>
          <w:spacing w:val="80"/>
        </w:rPr>
        <w:t xml:space="preserve"> </w:t>
      </w:r>
      <w:r>
        <w:t>details</w:t>
      </w:r>
      <w:r>
        <w:rPr>
          <w:spacing w:val="80"/>
        </w:rPr>
        <w:t xml:space="preserve"> </w:t>
      </w:r>
      <w:r>
        <w:t>of</w:t>
      </w:r>
      <w:r>
        <w:rPr>
          <w:spacing w:val="80"/>
        </w:rPr>
        <w:t xml:space="preserve"> </w:t>
      </w:r>
      <w:r>
        <w:t>the</w:t>
      </w:r>
      <w:r>
        <w:rPr>
          <w:spacing w:val="80"/>
        </w:rPr>
        <w:t xml:space="preserve"> </w:t>
      </w:r>
      <w:r>
        <w:t>open</w:t>
      </w:r>
      <w:r>
        <w:rPr>
          <w:spacing w:val="80"/>
        </w:rPr>
        <w:t xml:space="preserve"> </w:t>
      </w:r>
      <w:r>
        <w:t>positions</w:t>
      </w:r>
      <w:r>
        <w:rPr>
          <w:spacing w:val="80"/>
        </w:rPr>
        <w:t xml:space="preserve"> </w:t>
      </w:r>
      <w:r>
        <w:t>within</w:t>
      </w:r>
      <w:r>
        <w:rPr>
          <w:spacing w:val="80"/>
        </w:rPr>
        <w:t xml:space="preserve"> </w:t>
      </w:r>
      <w:r>
        <w:t xml:space="preserve">the </w:t>
      </w:r>
      <w:r>
        <w:rPr>
          <w:spacing w:val="-2"/>
        </w:rPr>
        <w:t>organization.</w:t>
      </w:r>
    </w:p>
    <w:p w14:paraId="4645CEC8" w14:textId="77777777" w:rsidR="00372738" w:rsidRDefault="00000000">
      <w:pPr>
        <w:pStyle w:val="ListParagraph"/>
        <w:numPr>
          <w:ilvl w:val="1"/>
          <w:numId w:val="8"/>
        </w:numPr>
        <w:tabs>
          <w:tab w:val="left" w:pos="2102"/>
        </w:tabs>
        <w:spacing w:before="20" w:line="228" w:lineRule="auto"/>
        <w:ind w:right="431"/>
      </w:pPr>
      <w:r>
        <w:t>Job</w:t>
      </w:r>
      <w:r>
        <w:rPr>
          <w:spacing w:val="40"/>
        </w:rPr>
        <w:t xml:space="preserve"> </w:t>
      </w:r>
      <w:r>
        <w:t>Application:</w:t>
      </w:r>
      <w:r>
        <w:rPr>
          <w:spacing w:val="40"/>
        </w:rPr>
        <w:t xml:space="preserve"> </w:t>
      </w:r>
      <w:r>
        <w:t>Captures</w:t>
      </w:r>
      <w:r>
        <w:rPr>
          <w:spacing w:val="40"/>
        </w:rPr>
        <w:t xml:space="preserve"> </w:t>
      </w:r>
      <w:r>
        <w:t>information</w:t>
      </w:r>
      <w:r>
        <w:rPr>
          <w:spacing w:val="40"/>
        </w:rPr>
        <w:t xml:space="preserve"> </w:t>
      </w:r>
      <w:r>
        <w:t>about</w:t>
      </w:r>
      <w:r>
        <w:rPr>
          <w:spacing w:val="40"/>
        </w:rPr>
        <w:t xml:space="preserve"> </w:t>
      </w:r>
      <w:r>
        <w:t>candidates</w:t>
      </w:r>
      <w:r>
        <w:rPr>
          <w:spacing w:val="40"/>
        </w:rPr>
        <w:t xml:space="preserve"> </w:t>
      </w:r>
      <w:r>
        <w:t>applying</w:t>
      </w:r>
      <w:r>
        <w:rPr>
          <w:spacing w:val="40"/>
        </w:rPr>
        <w:t xml:space="preserve"> </w:t>
      </w:r>
      <w:r>
        <w:t>for the job.</w:t>
      </w:r>
    </w:p>
    <w:p w14:paraId="7F1AAA97" w14:textId="77777777" w:rsidR="00372738" w:rsidRDefault="00000000">
      <w:pPr>
        <w:pStyle w:val="ListParagraph"/>
        <w:numPr>
          <w:ilvl w:val="1"/>
          <w:numId w:val="8"/>
        </w:numPr>
        <w:tabs>
          <w:tab w:val="left" w:pos="2102"/>
        </w:tabs>
        <w:spacing w:before="19" w:line="228" w:lineRule="auto"/>
        <w:ind w:right="432"/>
      </w:pPr>
      <w:r>
        <w:t>Candidate: Represents individual candidates, including personal details and qualifications.</w:t>
      </w:r>
    </w:p>
    <w:p w14:paraId="3D0F5E30" w14:textId="77777777" w:rsidR="00372738" w:rsidRDefault="00000000">
      <w:pPr>
        <w:pStyle w:val="ListParagraph"/>
        <w:numPr>
          <w:ilvl w:val="1"/>
          <w:numId w:val="8"/>
        </w:numPr>
        <w:tabs>
          <w:tab w:val="left" w:pos="2102"/>
        </w:tabs>
        <w:spacing w:before="19" w:line="228" w:lineRule="auto"/>
        <w:ind w:right="430"/>
      </w:pPr>
      <w:r>
        <w:t>Review:</w:t>
      </w:r>
      <w:r>
        <w:rPr>
          <w:spacing w:val="80"/>
        </w:rPr>
        <w:t xml:space="preserve"> </w:t>
      </w:r>
      <w:r>
        <w:t>Contains</w:t>
      </w:r>
      <w:r>
        <w:rPr>
          <w:spacing w:val="77"/>
        </w:rPr>
        <w:t xml:space="preserve"> </w:t>
      </w:r>
      <w:r>
        <w:t>feedback</w:t>
      </w:r>
      <w:r>
        <w:rPr>
          <w:spacing w:val="79"/>
        </w:rPr>
        <w:t xml:space="preserve"> </w:t>
      </w:r>
      <w:r>
        <w:t>and</w:t>
      </w:r>
      <w:r>
        <w:rPr>
          <w:spacing w:val="79"/>
        </w:rPr>
        <w:t xml:space="preserve"> </w:t>
      </w:r>
      <w:r>
        <w:t>assessments</w:t>
      </w:r>
      <w:r>
        <w:rPr>
          <w:spacing w:val="80"/>
        </w:rPr>
        <w:t xml:space="preserve"> </w:t>
      </w:r>
      <w:r>
        <w:t>from</w:t>
      </w:r>
      <w:r>
        <w:rPr>
          <w:spacing w:val="80"/>
        </w:rPr>
        <w:t xml:space="preserve"> </w:t>
      </w:r>
      <w:r>
        <w:t>the</w:t>
      </w:r>
      <w:r>
        <w:rPr>
          <w:spacing w:val="80"/>
        </w:rPr>
        <w:t xml:space="preserve"> </w:t>
      </w:r>
      <w:r>
        <w:t>hiring</w:t>
      </w:r>
      <w:r>
        <w:rPr>
          <w:spacing w:val="80"/>
        </w:rPr>
        <w:t xml:space="preserve"> </w:t>
      </w:r>
      <w:r>
        <w:t>team about each candidate.</w:t>
      </w:r>
    </w:p>
    <w:p w14:paraId="119D30AE" w14:textId="77777777" w:rsidR="00372738" w:rsidRDefault="00000000">
      <w:pPr>
        <w:pStyle w:val="ListParagraph"/>
        <w:numPr>
          <w:ilvl w:val="1"/>
          <w:numId w:val="8"/>
        </w:numPr>
        <w:tabs>
          <w:tab w:val="left" w:pos="2102"/>
        </w:tabs>
        <w:spacing w:before="10" w:line="265" w:lineRule="exact"/>
        <w:ind w:hanging="338"/>
      </w:pPr>
      <w:r>
        <w:t>Job</w:t>
      </w:r>
      <w:r>
        <w:rPr>
          <w:spacing w:val="8"/>
        </w:rPr>
        <w:t xml:space="preserve"> </w:t>
      </w:r>
      <w:r>
        <w:t>Posting:</w:t>
      </w:r>
      <w:r>
        <w:rPr>
          <w:spacing w:val="13"/>
        </w:rPr>
        <w:t xml:space="preserve"> </w:t>
      </w:r>
      <w:r>
        <w:t>Facilitates</w:t>
      </w:r>
      <w:r>
        <w:rPr>
          <w:spacing w:val="11"/>
        </w:rPr>
        <w:t xml:space="preserve"> </w:t>
      </w:r>
      <w:r>
        <w:t>posting</w:t>
      </w:r>
      <w:r>
        <w:rPr>
          <w:spacing w:val="11"/>
        </w:rPr>
        <w:t xml:space="preserve"> </w:t>
      </w:r>
      <w:r>
        <w:t>job</w:t>
      </w:r>
      <w:r>
        <w:rPr>
          <w:spacing w:val="8"/>
        </w:rPr>
        <w:t xml:space="preserve"> </w:t>
      </w:r>
      <w:r>
        <w:t>openings</w:t>
      </w:r>
      <w:r>
        <w:rPr>
          <w:spacing w:val="13"/>
        </w:rPr>
        <w:t xml:space="preserve"> </w:t>
      </w:r>
      <w:r>
        <w:t>on</w:t>
      </w:r>
      <w:r>
        <w:rPr>
          <w:spacing w:val="13"/>
        </w:rPr>
        <w:t xml:space="preserve"> </w:t>
      </w:r>
      <w:r>
        <w:t>the</w:t>
      </w:r>
      <w:r>
        <w:rPr>
          <w:spacing w:val="14"/>
        </w:rPr>
        <w:t xml:space="preserve"> </w:t>
      </w:r>
      <w:r>
        <w:t>company</w:t>
      </w:r>
      <w:r>
        <w:rPr>
          <w:spacing w:val="9"/>
        </w:rPr>
        <w:t xml:space="preserve"> </w:t>
      </w:r>
      <w:r>
        <w:rPr>
          <w:spacing w:val="-2"/>
        </w:rPr>
        <w:t>website.</w:t>
      </w:r>
    </w:p>
    <w:p w14:paraId="56614380" w14:textId="77777777" w:rsidR="00372738" w:rsidRDefault="00000000">
      <w:pPr>
        <w:pStyle w:val="ListParagraph"/>
        <w:numPr>
          <w:ilvl w:val="1"/>
          <w:numId w:val="8"/>
        </w:numPr>
        <w:tabs>
          <w:tab w:val="left" w:pos="2102"/>
        </w:tabs>
        <w:spacing w:before="1" w:line="230" w:lineRule="auto"/>
        <w:ind w:right="433"/>
      </w:pPr>
      <w:r>
        <w:t>Employee</w:t>
      </w:r>
      <w:r>
        <w:rPr>
          <w:spacing w:val="40"/>
        </w:rPr>
        <w:t xml:space="preserve"> </w:t>
      </w:r>
      <w:r>
        <w:t>Website:</w:t>
      </w:r>
      <w:r>
        <w:rPr>
          <w:spacing w:val="40"/>
        </w:rPr>
        <w:t xml:space="preserve"> </w:t>
      </w:r>
      <w:r>
        <w:t>A</w:t>
      </w:r>
      <w:r>
        <w:rPr>
          <w:spacing w:val="40"/>
        </w:rPr>
        <w:t xml:space="preserve"> </w:t>
      </w:r>
      <w:r>
        <w:t>platform</w:t>
      </w:r>
      <w:r>
        <w:rPr>
          <w:spacing w:val="40"/>
        </w:rPr>
        <w:t xml:space="preserve"> </w:t>
      </w:r>
      <w:r>
        <w:t>where</w:t>
      </w:r>
      <w:r>
        <w:rPr>
          <w:spacing w:val="40"/>
        </w:rPr>
        <w:t xml:space="preserve"> </w:t>
      </w:r>
      <w:r>
        <w:t>job</w:t>
      </w:r>
      <w:r>
        <w:rPr>
          <w:spacing w:val="40"/>
        </w:rPr>
        <w:t xml:space="preserve"> </w:t>
      </w:r>
      <w:r>
        <w:t>seekers</w:t>
      </w:r>
      <w:r>
        <w:rPr>
          <w:spacing w:val="40"/>
        </w:rPr>
        <w:t xml:space="preserve"> </w:t>
      </w:r>
      <w:r>
        <w:t>can</w:t>
      </w:r>
      <w:r>
        <w:rPr>
          <w:spacing w:val="40"/>
        </w:rPr>
        <w:t xml:space="preserve"> </w:t>
      </w:r>
      <w:r>
        <w:t>browse</w:t>
      </w:r>
      <w:r>
        <w:rPr>
          <w:spacing w:val="40"/>
        </w:rPr>
        <w:t xml:space="preserve"> </w:t>
      </w:r>
      <w:r>
        <w:t>and</w:t>
      </w:r>
      <w:r>
        <w:rPr>
          <w:spacing w:val="80"/>
        </w:rPr>
        <w:t xml:space="preserve"> </w:t>
      </w:r>
      <w:r>
        <w:t>apply for available positions.</w:t>
      </w:r>
    </w:p>
    <w:p w14:paraId="6C67597E" w14:textId="77777777" w:rsidR="00372738" w:rsidRDefault="00000000">
      <w:pPr>
        <w:pStyle w:val="ListParagraph"/>
        <w:numPr>
          <w:ilvl w:val="0"/>
          <w:numId w:val="8"/>
        </w:numPr>
        <w:tabs>
          <w:tab w:val="left" w:pos="1425"/>
        </w:tabs>
        <w:spacing w:before="11"/>
        <w:ind w:hanging="338"/>
      </w:pPr>
      <w:r>
        <w:t>Fields</w:t>
      </w:r>
      <w:r>
        <w:rPr>
          <w:spacing w:val="10"/>
        </w:rPr>
        <w:t xml:space="preserve"> </w:t>
      </w:r>
      <w:r>
        <w:t>and</w:t>
      </w:r>
      <w:r>
        <w:rPr>
          <w:spacing w:val="11"/>
        </w:rPr>
        <w:t xml:space="preserve"> </w:t>
      </w:r>
      <w:r>
        <w:rPr>
          <w:spacing w:val="-2"/>
        </w:rPr>
        <w:t>Formulas:</w:t>
      </w:r>
    </w:p>
    <w:p w14:paraId="53E1285D" w14:textId="77777777" w:rsidR="00372738" w:rsidRDefault="00000000">
      <w:pPr>
        <w:pStyle w:val="BodyText"/>
        <w:spacing w:before="5" w:line="247" w:lineRule="auto"/>
        <w:ind w:left="1425" w:right="431"/>
        <w:jc w:val="both"/>
      </w:pPr>
      <w:r>
        <w:t>I designed custom fields and formula fields to capture and calculate essential data, such as candidate eligibility, job posting status, and review scores.</w:t>
      </w:r>
      <w:r>
        <w:rPr>
          <w:spacing w:val="80"/>
        </w:rPr>
        <w:t xml:space="preserve"> </w:t>
      </w:r>
      <w:r>
        <w:t>Formula fields were used to calculate metrics like "Time to Hire" and "Application Status," ensuring recruiters had real-time insights into the recruitment pipeline.</w:t>
      </w:r>
    </w:p>
    <w:p w14:paraId="7FD65FB5" w14:textId="77777777" w:rsidR="00372738" w:rsidRDefault="00000000">
      <w:pPr>
        <w:pStyle w:val="ListParagraph"/>
        <w:numPr>
          <w:ilvl w:val="0"/>
          <w:numId w:val="8"/>
        </w:numPr>
        <w:tabs>
          <w:tab w:val="left" w:pos="1424"/>
        </w:tabs>
        <w:spacing w:line="266" w:lineRule="exact"/>
        <w:ind w:left="1424" w:hanging="337"/>
        <w:jc w:val="both"/>
      </w:pPr>
      <w:r>
        <w:t>Role</w:t>
      </w:r>
      <w:r>
        <w:rPr>
          <w:spacing w:val="16"/>
        </w:rPr>
        <w:t xml:space="preserve"> </w:t>
      </w:r>
      <w:r>
        <w:t>Hierarchy,</w:t>
      </w:r>
      <w:r>
        <w:rPr>
          <w:spacing w:val="15"/>
        </w:rPr>
        <w:t xml:space="preserve"> </w:t>
      </w:r>
      <w:r>
        <w:t>Profiles,</w:t>
      </w:r>
      <w:r>
        <w:rPr>
          <w:spacing w:val="12"/>
        </w:rPr>
        <w:t xml:space="preserve"> </w:t>
      </w:r>
      <w:r>
        <w:t>and</w:t>
      </w:r>
      <w:r>
        <w:rPr>
          <w:spacing w:val="13"/>
        </w:rPr>
        <w:t xml:space="preserve"> </w:t>
      </w:r>
      <w:r>
        <w:t>Permission</w:t>
      </w:r>
      <w:r>
        <w:rPr>
          <w:spacing w:val="10"/>
        </w:rPr>
        <w:t xml:space="preserve"> </w:t>
      </w:r>
      <w:r>
        <w:rPr>
          <w:spacing w:val="-4"/>
        </w:rPr>
        <w:t>Sets:</w:t>
      </w:r>
    </w:p>
    <w:p w14:paraId="5E22A07B" w14:textId="77777777" w:rsidR="00372738" w:rsidRDefault="00000000">
      <w:pPr>
        <w:pStyle w:val="BodyText"/>
        <w:spacing w:before="3" w:line="247" w:lineRule="auto"/>
        <w:ind w:left="1425" w:right="433"/>
        <w:jc w:val="both"/>
      </w:pPr>
      <w:r>
        <w:t>The app was structured to ensure appropriate access control and security. The role hierarchy was set up to provide recruiters, hiring managers, and HR personnel with the right access to records based on their positions.</w:t>
      </w:r>
    </w:p>
    <w:p w14:paraId="71738717" w14:textId="77777777" w:rsidR="00372738" w:rsidRDefault="00000000">
      <w:pPr>
        <w:pStyle w:val="BodyText"/>
        <w:spacing w:line="244" w:lineRule="auto"/>
        <w:ind w:left="1425" w:right="430"/>
        <w:jc w:val="both"/>
      </w:pPr>
      <w:r>
        <w:t>Profiles were configured to define the level of access and actions permitted within the system. For example, recruiters had access to job applications and candidate records, while hiring managers had additional permissions to review and approve candidates.</w:t>
      </w:r>
    </w:p>
    <w:p w14:paraId="78127995" w14:textId="77777777" w:rsidR="00372738" w:rsidRDefault="00000000">
      <w:pPr>
        <w:pStyle w:val="ListParagraph"/>
        <w:numPr>
          <w:ilvl w:val="0"/>
          <w:numId w:val="8"/>
        </w:numPr>
        <w:tabs>
          <w:tab w:val="left" w:pos="1424"/>
        </w:tabs>
        <w:spacing w:before="6"/>
        <w:ind w:left="1424" w:hanging="337"/>
        <w:jc w:val="both"/>
      </w:pPr>
      <w:r>
        <w:t>Approval</w:t>
      </w:r>
      <w:r>
        <w:rPr>
          <w:spacing w:val="20"/>
        </w:rPr>
        <w:t xml:space="preserve"> </w:t>
      </w:r>
      <w:r>
        <w:rPr>
          <w:spacing w:val="-2"/>
        </w:rPr>
        <w:t>Processes:</w:t>
      </w:r>
    </w:p>
    <w:p w14:paraId="77CF4F9F" w14:textId="77777777" w:rsidR="00372738" w:rsidRDefault="00000000">
      <w:pPr>
        <w:pStyle w:val="BodyText"/>
        <w:spacing w:before="3" w:line="244" w:lineRule="auto"/>
        <w:ind w:left="1425" w:right="430"/>
        <w:jc w:val="both"/>
      </w:pPr>
      <w:r>
        <w:t>I</w:t>
      </w:r>
      <w:r>
        <w:rPr>
          <w:spacing w:val="40"/>
        </w:rPr>
        <w:t xml:space="preserve"> </w:t>
      </w:r>
      <w:r>
        <w:t>implemented</w:t>
      </w:r>
      <w:r>
        <w:rPr>
          <w:spacing w:val="40"/>
        </w:rPr>
        <w:t xml:space="preserve"> </w:t>
      </w:r>
      <w:r>
        <w:t>approval</w:t>
      </w:r>
      <w:r>
        <w:rPr>
          <w:spacing w:val="40"/>
        </w:rPr>
        <w:t xml:space="preserve"> </w:t>
      </w:r>
      <w:r>
        <w:t>processes</w:t>
      </w:r>
      <w:r>
        <w:rPr>
          <w:spacing w:val="40"/>
        </w:rPr>
        <w:t xml:space="preserve"> </w:t>
      </w:r>
      <w:r>
        <w:t>for</w:t>
      </w:r>
      <w:r>
        <w:rPr>
          <w:spacing w:val="40"/>
        </w:rPr>
        <w:t xml:space="preserve"> </w:t>
      </w:r>
      <w:r>
        <w:t>the</w:t>
      </w:r>
      <w:r>
        <w:rPr>
          <w:spacing w:val="40"/>
        </w:rPr>
        <w:t xml:space="preserve"> </w:t>
      </w:r>
      <w:r>
        <w:t>recruitment</w:t>
      </w:r>
      <w:r>
        <w:rPr>
          <w:spacing w:val="40"/>
        </w:rPr>
        <w:t xml:space="preserve"> </w:t>
      </w:r>
      <w:r>
        <w:t>workflow,</w:t>
      </w:r>
      <w:r>
        <w:rPr>
          <w:spacing w:val="40"/>
        </w:rPr>
        <w:t xml:space="preserve"> </w:t>
      </w:r>
      <w:r>
        <w:t>particularly for reviewing and finalizing candidate applications. When a hiring manager reviewed</w:t>
      </w:r>
      <w:r>
        <w:rPr>
          <w:spacing w:val="30"/>
        </w:rPr>
        <w:t xml:space="preserve"> </w:t>
      </w:r>
      <w:r>
        <w:t>a</w:t>
      </w:r>
      <w:r>
        <w:rPr>
          <w:spacing w:val="31"/>
        </w:rPr>
        <w:t xml:space="preserve"> </w:t>
      </w:r>
      <w:r>
        <w:t>candidate's</w:t>
      </w:r>
      <w:r>
        <w:rPr>
          <w:spacing w:val="30"/>
        </w:rPr>
        <w:t xml:space="preserve"> </w:t>
      </w:r>
      <w:r>
        <w:t>profile,</w:t>
      </w:r>
      <w:r>
        <w:rPr>
          <w:spacing w:val="32"/>
        </w:rPr>
        <w:t xml:space="preserve"> </w:t>
      </w:r>
      <w:r>
        <w:t>they could</w:t>
      </w:r>
      <w:r>
        <w:rPr>
          <w:spacing w:val="30"/>
        </w:rPr>
        <w:t xml:space="preserve"> </w:t>
      </w:r>
      <w:r>
        <w:t>submit</w:t>
      </w:r>
      <w:r>
        <w:rPr>
          <w:spacing w:val="32"/>
        </w:rPr>
        <w:t xml:space="preserve"> </w:t>
      </w:r>
      <w:r>
        <w:t>the</w:t>
      </w:r>
      <w:r>
        <w:rPr>
          <w:spacing w:val="33"/>
        </w:rPr>
        <w:t xml:space="preserve"> </w:t>
      </w:r>
      <w:r>
        <w:t>application for approval by HR. This approval process ensured that all candidates went through a standardized review before being shortlisted.</w:t>
      </w:r>
    </w:p>
    <w:p w14:paraId="672E88C3" w14:textId="77777777" w:rsidR="00372738" w:rsidRDefault="00372738">
      <w:pPr>
        <w:pStyle w:val="BodyText"/>
        <w:spacing w:line="244" w:lineRule="auto"/>
        <w:jc w:val="both"/>
        <w:sectPr w:rsidR="00372738">
          <w:footerReference w:type="default" r:id="rId21"/>
          <w:pgSz w:w="12240" w:h="15840"/>
          <w:pgMar w:top="1280" w:right="1440" w:bottom="800" w:left="1800" w:header="0" w:footer="600" w:gutter="0"/>
          <w:cols w:space="720"/>
        </w:sectPr>
      </w:pPr>
    </w:p>
    <w:p w14:paraId="7F41805F" w14:textId="77777777" w:rsidR="00372738" w:rsidRDefault="00000000">
      <w:pPr>
        <w:pStyle w:val="ListParagraph"/>
        <w:numPr>
          <w:ilvl w:val="0"/>
          <w:numId w:val="8"/>
        </w:numPr>
        <w:tabs>
          <w:tab w:val="left" w:pos="1424"/>
        </w:tabs>
        <w:spacing w:before="91"/>
        <w:ind w:left="1424" w:hanging="337"/>
        <w:jc w:val="both"/>
      </w:pPr>
      <w:r>
        <w:rPr>
          <w:spacing w:val="-2"/>
        </w:rPr>
        <w:lastRenderedPageBreak/>
        <w:t>Flows:</w:t>
      </w:r>
    </w:p>
    <w:p w14:paraId="0EE6AD0F" w14:textId="77777777" w:rsidR="00372738" w:rsidRDefault="00000000">
      <w:pPr>
        <w:pStyle w:val="BodyText"/>
        <w:spacing w:before="3" w:line="247" w:lineRule="auto"/>
        <w:ind w:left="1425" w:right="432"/>
        <w:jc w:val="both"/>
      </w:pPr>
      <w:r>
        <w:t>Screen Flows were used to guide recruiters through structured steps when reviewing candidates or posting jobs. For instance, when a recruiter clicks on a job application, they are prompted with a screen flow that guides them through candidate evaluation steps, from initial review to final decision.</w:t>
      </w:r>
    </w:p>
    <w:p w14:paraId="4289C555" w14:textId="77777777" w:rsidR="00372738" w:rsidRDefault="00000000">
      <w:pPr>
        <w:pStyle w:val="BodyText"/>
        <w:spacing w:line="244" w:lineRule="auto"/>
        <w:ind w:left="1425" w:right="434"/>
        <w:jc w:val="both"/>
      </w:pPr>
      <w:r>
        <w:t>Additionally, record-triggered flows were set up to automate tasks like sending notifications to candidates when their application status changes or creating follow-up tasks for recruiters.</w:t>
      </w:r>
    </w:p>
    <w:p w14:paraId="3A642027" w14:textId="77777777" w:rsidR="00372738" w:rsidRDefault="00000000">
      <w:pPr>
        <w:pStyle w:val="ListParagraph"/>
        <w:numPr>
          <w:ilvl w:val="0"/>
          <w:numId w:val="8"/>
        </w:numPr>
        <w:tabs>
          <w:tab w:val="left" w:pos="1424"/>
        </w:tabs>
        <w:spacing w:before="3"/>
        <w:ind w:left="1424" w:hanging="337"/>
        <w:jc w:val="both"/>
      </w:pPr>
      <w:r>
        <w:t>Automation</w:t>
      </w:r>
      <w:r>
        <w:rPr>
          <w:spacing w:val="15"/>
        </w:rPr>
        <w:t xml:space="preserve"> </w:t>
      </w:r>
      <w:r>
        <w:t>and</w:t>
      </w:r>
      <w:r>
        <w:rPr>
          <w:spacing w:val="16"/>
        </w:rPr>
        <w:t xml:space="preserve"> </w:t>
      </w:r>
      <w:r>
        <w:rPr>
          <w:spacing w:val="-2"/>
        </w:rPr>
        <w:t>Efficiency:</w:t>
      </w:r>
    </w:p>
    <w:p w14:paraId="2E323C94" w14:textId="77777777" w:rsidR="00372738" w:rsidRDefault="00000000">
      <w:pPr>
        <w:pStyle w:val="BodyText"/>
        <w:spacing w:before="3" w:line="244" w:lineRule="auto"/>
        <w:ind w:left="1425" w:right="428"/>
        <w:jc w:val="both"/>
      </w:pPr>
      <w:r>
        <w:t>Using</w:t>
      </w:r>
      <w:r>
        <w:rPr>
          <w:spacing w:val="40"/>
        </w:rPr>
        <w:t xml:space="preserve"> </w:t>
      </w:r>
      <w:r>
        <w:t>Salesforce’s</w:t>
      </w:r>
      <w:r>
        <w:rPr>
          <w:spacing w:val="34"/>
        </w:rPr>
        <w:t xml:space="preserve"> </w:t>
      </w:r>
      <w:r>
        <w:t>automation</w:t>
      </w:r>
      <w:r>
        <w:rPr>
          <w:spacing w:val="34"/>
        </w:rPr>
        <w:t xml:space="preserve"> </w:t>
      </w:r>
      <w:r>
        <w:t>tools,</w:t>
      </w:r>
      <w:r>
        <w:rPr>
          <w:spacing w:val="40"/>
        </w:rPr>
        <w:t xml:space="preserve"> </w:t>
      </w:r>
      <w:r>
        <w:t>I</w:t>
      </w:r>
      <w:r>
        <w:rPr>
          <w:spacing w:val="37"/>
        </w:rPr>
        <w:t xml:space="preserve"> </w:t>
      </w:r>
      <w:r>
        <w:t>built</w:t>
      </w:r>
      <w:r>
        <w:rPr>
          <w:spacing w:val="40"/>
        </w:rPr>
        <w:t xml:space="preserve"> </w:t>
      </w:r>
      <w:r>
        <w:t>several</w:t>
      </w:r>
      <w:r>
        <w:rPr>
          <w:spacing w:val="37"/>
        </w:rPr>
        <w:t xml:space="preserve"> </w:t>
      </w:r>
      <w:r>
        <w:t>processes</w:t>
      </w:r>
      <w:r>
        <w:rPr>
          <w:spacing w:val="32"/>
        </w:rPr>
        <w:t xml:space="preserve"> </w:t>
      </w:r>
      <w:r>
        <w:t>and</w:t>
      </w:r>
      <w:r>
        <w:rPr>
          <w:spacing w:val="37"/>
        </w:rPr>
        <w:t xml:space="preserve"> </w:t>
      </w:r>
      <w:r>
        <w:t>workflows to trigger actions based on specific conditions, such as notifying hiring</w:t>
      </w:r>
      <w:r>
        <w:rPr>
          <w:spacing w:val="80"/>
        </w:rPr>
        <w:t xml:space="preserve"> </w:t>
      </w:r>
      <w:r>
        <w:t xml:space="preserve">managers when a new application is submitted or automatically updating candidate statuses once an interview is scheduled. This automation minimized manual efforts, improved operational efficiency, and ensured timely </w:t>
      </w:r>
      <w:r>
        <w:rPr>
          <w:spacing w:val="-2"/>
        </w:rPr>
        <w:t>communication.</w:t>
      </w:r>
    </w:p>
    <w:p w14:paraId="584ACD62" w14:textId="77777777" w:rsidR="00372738" w:rsidRDefault="00000000">
      <w:pPr>
        <w:pStyle w:val="ListParagraph"/>
        <w:numPr>
          <w:ilvl w:val="0"/>
          <w:numId w:val="8"/>
        </w:numPr>
        <w:tabs>
          <w:tab w:val="left" w:pos="1424"/>
        </w:tabs>
        <w:spacing w:before="11"/>
        <w:ind w:left="1424" w:hanging="337"/>
        <w:jc w:val="both"/>
      </w:pPr>
      <w:r>
        <w:t>User</w:t>
      </w:r>
      <w:r>
        <w:rPr>
          <w:spacing w:val="11"/>
        </w:rPr>
        <w:t xml:space="preserve"> </w:t>
      </w:r>
      <w:r>
        <w:rPr>
          <w:spacing w:val="-2"/>
        </w:rPr>
        <w:t>Interface:</w:t>
      </w:r>
    </w:p>
    <w:p w14:paraId="48B61DB7" w14:textId="77777777" w:rsidR="00372738" w:rsidRDefault="00000000">
      <w:pPr>
        <w:pStyle w:val="BodyText"/>
        <w:spacing w:before="3" w:line="247" w:lineRule="auto"/>
        <w:ind w:left="1425" w:right="431"/>
        <w:jc w:val="both"/>
      </w:pPr>
      <w:r>
        <w:t>I also focused on making the user interface intuitive and easy to navigate. By leveraging Salesforce Lightning components and custom pages, the app</w:t>
      </w:r>
      <w:r>
        <w:rPr>
          <w:spacing w:val="40"/>
        </w:rPr>
        <w:t xml:space="preserve"> </w:t>
      </w:r>
      <w:r>
        <w:t xml:space="preserve">provided a seamless experience for recruiters and managers. The application’s user interface was designed to ensure that users could easily access relevant information, whether they were reviewing job applications or posting new </w:t>
      </w:r>
      <w:r>
        <w:rPr>
          <w:spacing w:val="-2"/>
        </w:rPr>
        <w:t>positions.</w:t>
      </w:r>
    </w:p>
    <w:p w14:paraId="0D9ECBA7" w14:textId="77777777" w:rsidR="00372738" w:rsidRDefault="00000000">
      <w:pPr>
        <w:pStyle w:val="ListParagraph"/>
        <w:numPr>
          <w:ilvl w:val="0"/>
          <w:numId w:val="8"/>
        </w:numPr>
        <w:tabs>
          <w:tab w:val="left" w:pos="1424"/>
        </w:tabs>
        <w:spacing w:line="265" w:lineRule="exact"/>
        <w:ind w:left="1424" w:hanging="337"/>
        <w:jc w:val="both"/>
      </w:pPr>
      <w:r>
        <w:t>Impact</w:t>
      </w:r>
      <w:r>
        <w:rPr>
          <w:spacing w:val="9"/>
        </w:rPr>
        <w:t xml:space="preserve"> </w:t>
      </w:r>
      <w:r>
        <w:t>and</w:t>
      </w:r>
      <w:r>
        <w:rPr>
          <w:spacing w:val="14"/>
        </w:rPr>
        <w:t xml:space="preserve"> </w:t>
      </w:r>
      <w:r>
        <w:rPr>
          <w:spacing w:val="-2"/>
        </w:rPr>
        <w:t>Results:</w:t>
      </w:r>
    </w:p>
    <w:p w14:paraId="1FF774CD" w14:textId="77777777" w:rsidR="00372738" w:rsidRDefault="00000000">
      <w:pPr>
        <w:pStyle w:val="BodyText"/>
        <w:spacing w:before="3" w:line="247" w:lineRule="auto"/>
        <w:ind w:left="1425" w:right="430"/>
        <w:jc w:val="both"/>
      </w:pPr>
      <w:r>
        <w:t>This application has had a significant impact on the recruitment process within the organization.</w:t>
      </w:r>
      <w:r>
        <w:rPr>
          <w:spacing w:val="40"/>
        </w:rPr>
        <w:t xml:space="preserve"> </w:t>
      </w:r>
      <w:r>
        <w:t>By centralizing all recruitment-related data and automating</w:t>
      </w:r>
      <w:r>
        <w:rPr>
          <w:spacing w:val="40"/>
        </w:rPr>
        <w:t xml:space="preserve"> </w:t>
      </w:r>
      <w:r>
        <w:t>key tasks, the app has reduced administrative overhead, improved candidate tracking, and accelerated the hiring timeline. The intuitive interface and automation tools provided a smooth and efficient workflow for recruiters and hiring managers alike.</w:t>
      </w:r>
    </w:p>
    <w:p w14:paraId="7348999D" w14:textId="77777777" w:rsidR="00372738" w:rsidRDefault="00000000">
      <w:pPr>
        <w:pStyle w:val="BodyText"/>
        <w:spacing w:line="244" w:lineRule="auto"/>
        <w:ind w:left="748" w:right="430"/>
        <w:jc w:val="both"/>
      </w:pPr>
      <w:r>
        <w:t>The app not only helped streamline the recruitment process but also provided valuable insights through reports and dashboards. These tools allowed HR teams to track key metrics, such as the time-to-fill for positions and the success rate of job postings, enabling better decision-making and continuous improvement of the hiring process.</w:t>
      </w:r>
    </w:p>
    <w:p w14:paraId="4339FE44" w14:textId="77777777" w:rsidR="00372738" w:rsidRDefault="00372738">
      <w:pPr>
        <w:pStyle w:val="BodyText"/>
        <w:spacing w:before="12"/>
      </w:pPr>
    </w:p>
    <w:p w14:paraId="22DC55A4" w14:textId="77777777" w:rsidR="00372738" w:rsidRDefault="00000000">
      <w:pPr>
        <w:pStyle w:val="Heading2"/>
      </w:pPr>
      <w:r>
        <w:t>Tools</w:t>
      </w:r>
      <w:r>
        <w:rPr>
          <w:spacing w:val="14"/>
        </w:rPr>
        <w:t xml:space="preserve"> </w:t>
      </w:r>
      <w:r>
        <w:t>and</w:t>
      </w:r>
      <w:r>
        <w:rPr>
          <w:spacing w:val="16"/>
        </w:rPr>
        <w:t xml:space="preserve"> </w:t>
      </w:r>
      <w:r>
        <w:t>Technologies</w:t>
      </w:r>
      <w:r>
        <w:rPr>
          <w:spacing w:val="14"/>
        </w:rPr>
        <w:t xml:space="preserve"> </w:t>
      </w:r>
      <w:r>
        <w:rPr>
          <w:spacing w:val="-2"/>
        </w:rPr>
        <w:t>Used:</w:t>
      </w:r>
    </w:p>
    <w:p w14:paraId="79CE2D5F" w14:textId="77777777" w:rsidR="00372738" w:rsidRDefault="00000000">
      <w:pPr>
        <w:pStyle w:val="ListParagraph"/>
        <w:numPr>
          <w:ilvl w:val="0"/>
          <w:numId w:val="9"/>
        </w:numPr>
        <w:tabs>
          <w:tab w:val="left" w:pos="1425"/>
        </w:tabs>
        <w:spacing w:before="2"/>
        <w:ind w:hanging="338"/>
      </w:pPr>
      <w:r>
        <w:t>Salesforce</w:t>
      </w:r>
      <w:r>
        <w:rPr>
          <w:spacing w:val="14"/>
        </w:rPr>
        <w:t xml:space="preserve"> </w:t>
      </w:r>
      <w:r>
        <w:t>Platform:</w:t>
      </w:r>
      <w:r>
        <w:rPr>
          <w:spacing w:val="14"/>
        </w:rPr>
        <w:t xml:space="preserve"> </w:t>
      </w:r>
      <w:r>
        <w:t>For</w:t>
      </w:r>
      <w:r>
        <w:rPr>
          <w:spacing w:val="14"/>
        </w:rPr>
        <w:t xml:space="preserve"> </w:t>
      </w:r>
      <w:r>
        <w:t>building</w:t>
      </w:r>
      <w:r>
        <w:rPr>
          <w:spacing w:val="11"/>
        </w:rPr>
        <w:t xml:space="preserve"> </w:t>
      </w:r>
      <w:r>
        <w:t>the</w:t>
      </w:r>
      <w:r>
        <w:rPr>
          <w:spacing w:val="12"/>
        </w:rPr>
        <w:t xml:space="preserve"> </w:t>
      </w:r>
      <w:r>
        <w:t>custom</w:t>
      </w:r>
      <w:r>
        <w:rPr>
          <w:spacing w:val="11"/>
        </w:rPr>
        <w:t xml:space="preserve"> </w:t>
      </w:r>
      <w:r>
        <w:t>application</w:t>
      </w:r>
      <w:r>
        <w:rPr>
          <w:spacing w:val="14"/>
        </w:rPr>
        <w:t xml:space="preserve"> </w:t>
      </w:r>
      <w:r>
        <w:t>and</w:t>
      </w:r>
      <w:r>
        <w:rPr>
          <w:spacing w:val="11"/>
        </w:rPr>
        <w:t xml:space="preserve"> </w:t>
      </w:r>
      <w:r>
        <w:rPr>
          <w:spacing w:val="-2"/>
        </w:rPr>
        <w:t>objects.</w:t>
      </w:r>
    </w:p>
    <w:p w14:paraId="75AF8993" w14:textId="77777777" w:rsidR="00372738" w:rsidRDefault="00000000">
      <w:pPr>
        <w:pStyle w:val="ListParagraph"/>
        <w:numPr>
          <w:ilvl w:val="0"/>
          <w:numId w:val="9"/>
        </w:numPr>
        <w:tabs>
          <w:tab w:val="left" w:pos="1425"/>
        </w:tabs>
        <w:spacing w:before="6"/>
        <w:ind w:hanging="338"/>
      </w:pPr>
      <w:r>
        <w:t>Apex</w:t>
      </w:r>
      <w:r>
        <w:rPr>
          <w:spacing w:val="9"/>
        </w:rPr>
        <w:t xml:space="preserve"> </w:t>
      </w:r>
      <w:r>
        <w:t>(for</w:t>
      </w:r>
      <w:r>
        <w:rPr>
          <w:spacing w:val="8"/>
        </w:rPr>
        <w:t xml:space="preserve"> </w:t>
      </w:r>
      <w:r>
        <w:t>logic</w:t>
      </w:r>
      <w:r>
        <w:rPr>
          <w:spacing w:val="10"/>
        </w:rPr>
        <w:t xml:space="preserve"> </w:t>
      </w:r>
      <w:r>
        <w:t>and</w:t>
      </w:r>
      <w:r>
        <w:rPr>
          <w:spacing w:val="7"/>
        </w:rPr>
        <w:t xml:space="preserve"> </w:t>
      </w:r>
      <w:r>
        <w:rPr>
          <w:spacing w:val="-2"/>
        </w:rPr>
        <w:t>automation)</w:t>
      </w:r>
    </w:p>
    <w:p w14:paraId="6A3DB42D" w14:textId="77777777" w:rsidR="00372738" w:rsidRDefault="00000000">
      <w:pPr>
        <w:pStyle w:val="ListParagraph"/>
        <w:numPr>
          <w:ilvl w:val="0"/>
          <w:numId w:val="9"/>
        </w:numPr>
        <w:tabs>
          <w:tab w:val="left" w:pos="1425"/>
        </w:tabs>
        <w:spacing w:before="6"/>
        <w:ind w:hanging="338"/>
      </w:pPr>
      <w:r>
        <w:t>Visualforce</w:t>
      </w:r>
      <w:r>
        <w:rPr>
          <w:spacing w:val="12"/>
        </w:rPr>
        <w:t xml:space="preserve"> </w:t>
      </w:r>
      <w:r>
        <w:t>(for</w:t>
      </w:r>
      <w:r>
        <w:rPr>
          <w:spacing w:val="14"/>
        </w:rPr>
        <w:t xml:space="preserve"> </w:t>
      </w:r>
      <w:r>
        <w:t>custom</w:t>
      </w:r>
      <w:r>
        <w:rPr>
          <w:spacing w:val="11"/>
        </w:rPr>
        <w:t xml:space="preserve"> </w:t>
      </w:r>
      <w:r>
        <w:t>user</w:t>
      </w:r>
      <w:r>
        <w:rPr>
          <w:spacing w:val="12"/>
        </w:rPr>
        <w:t xml:space="preserve"> </w:t>
      </w:r>
      <w:r>
        <w:rPr>
          <w:spacing w:val="-2"/>
        </w:rPr>
        <w:t>interfaces)</w:t>
      </w:r>
    </w:p>
    <w:p w14:paraId="5C361237" w14:textId="77777777" w:rsidR="00372738" w:rsidRDefault="00000000">
      <w:pPr>
        <w:pStyle w:val="ListParagraph"/>
        <w:numPr>
          <w:ilvl w:val="0"/>
          <w:numId w:val="9"/>
        </w:numPr>
        <w:tabs>
          <w:tab w:val="left" w:pos="1425"/>
        </w:tabs>
        <w:spacing w:before="6"/>
        <w:ind w:hanging="338"/>
      </w:pPr>
      <w:r>
        <w:t>Salesforce</w:t>
      </w:r>
      <w:r>
        <w:rPr>
          <w:spacing w:val="13"/>
        </w:rPr>
        <w:t xml:space="preserve"> </w:t>
      </w:r>
      <w:r>
        <w:t>Flow</w:t>
      </w:r>
      <w:r>
        <w:rPr>
          <w:spacing w:val="14"/>
        </w:rPr>
        <w:t xml:space="preserve"> </w:t>
      </w:r>
      <w:r>
        <w:t>Builder</w:t>
      </w:r>
      <w:r>
        <w:rPr>
          <w:spacing w:val="6"/>
        </w:rPr>
        <w:t xml:space="preserve"> </w:t>
      </w:r>
      <w:r>
        <w:t>(for</w:t>
      </w:r>
      <w:r>
        <w:rPr>
          <w:spacing w:val="12"/>
        </w:rPr>
        <w:t xml:space="preserve"> </w:t>
      </w:r>
      <w:r>
        <w:t>creating</w:t>
      </w:r>
      <w:r>
        <w:rPr>
          <w:spacing w:val="15"/>
        </w:rPr>
        <w:t xml:space="preserve"> </w:t>
      </w:r>
      <w:r>
        <w:t>screen</w:t>
      </w:r>
      <w:r>
        <w:rPr>
          <w:spacing w:val="9"/>
        </w:rPr>
        <w:t xml:space="preserve"> </w:t>
      </w:r>
      <w:r>
        <w:t>flows</w:t>
      </w:r>
      <w:r>
        <w:rPr>
          <w:spacing w:val="13"/>
        </w:rPr>
        <w:t xml:space="preserve"> </w:t>
      </w:r>
      <w:r>
        <w:t>and</w:t>
      </w:r>
      <w:r>
        <w:rPr>
          <w:spacing w:val="9"/>
        </w:rPr>
        <w:t xml:space="preserve"> </w:t>
      </w:r>
      <w:r>
        <w:rPr>
          <w:spacing w:val="-2"/>
        </w:rPr>
        <w:t>automation)</w:t>
      </w:r>
    </w:p>
    <w:p w14:paraId="2165A917" w14:textId="77777777" w:rsidR="00372738" w:rsidRDefault="00000000">
      <w:pPr>
        <w:pStyle w:val="ListParagraph"/>
        <w:numPr>
          <w:ilvl w:val="0"/>
          <w:numId w:val="9"/>
        </w:numPr>
        <w:tabs>
          <w:tab w:val="left" w:pos="1425"/>
        </w:tabs>
        <w:spacing w:before="7"/>
        <w:ind w:hanging="338"/>
      </w:pPr>
      <w:r>
        <w:t>Reports</w:t>
      </w:r>
      <w:r>
        <w:rPr>
          <w:spacing w:val="8"/>
        </w:rPr>
        <w:t xml:space="preserve"> </w:t>
      </w:r>
      <w:r>
        <w:t>and</w:t>
      </w:r>
      <w:r>
        <w:rPr>
          <w:spacing w:val="21"/>
        </w:rPr>
        <w:t xml:space="preserve"> </w:t>
      </w:r>
      <w:r>
        <w:t>Dashboards</w:t>
      </w:r>
      <w:r>
        <w:rPr>
          <w:spacing w:val="15"/>
        </w:rPr>
        <w:t xml:space="preserve"> </w:t>
      </w:r>
      <w:r>
        <w:t>(for</w:t>
      </w:r>
      <w:r>
        <w:rPr>
          <w:spacing w:val="15"/>
        </w:rPr>
        <w:t xml:space="preserve"> </w:t>
      </w:r>
      <w:r>
        <w:t>tracking</w:t>
      </w:r>
      <w:r>
        <w:rPr>
          <w:spacing w:val="13"/>
        </w:rPr>
        <w:t xml:space="preserve"> </w:t>
      </w:r>
      <w:r>
        <w:t>recruitment</w:t>
      </w:r>
      <w:r>
        <w:rPr>
          <w:spacing w:val="13"/>
        </w:rPr>
        <w:t xml:space="preserve"> </w:t>
      </w:r>
      <w:r>
        <w:rPr>
          <w:spacing w:val="-2"/>
        </w:rPr>
        <w:t>metrics).</w:t>
      </w:r>
    </w:p>
    <w:p w14:paraId="54149A6A" w14:textId="77777777" w:rsidR="00372738" w:rsidRDefault="00372738">
      <w:pPr>
        <w:pStyle w:val="BodyText"/>
        <w:spacing w:before="12"/>
      </w:pPr>
    </w:p>
    <w:p w14:paraId="3574C427" w14:textId="77777777" w:rsidR="00372738" w:rsidRDefault="00000000">
      <w:pPr>
        <w:pStyle w:val="BodyText"/>
        <w:spacing w:line="244" w:lineRule="auto"/>
        <w:ind w:left="748" w:right="432"/>
        <w:jc w:val="both"/>
      </w:pPr>
      <w:r>
        <w:t>This project was a significant learning experience that deepened my understanding of Salesforce development, workflow automation, and the recruitment process.</w:t>
      </w:r>
      <w:r>
        <w:rPr>
          <w:spacing w:val="40"/>
        </w:rPr>
        <w:t xml:space="preserve"> </w:t>
      </w:r>
      <w:r>
        <w:t>It also</w:t>
      </w:r>
      <w:r>
        <w:rPr>
          <w:spacing w:val="80"/>
        </w:rPr>
        <w:t xml:space="preserve"> </w:t>
      </w:r>
      <w:r>
        <w:t>gave me hands-on experience in building full-fledged applications that integrate</w:t>
      </w:r>
      <w:r>
        <w:rPr>
          <w:spacing w:val="40"/>
        </w:rPr>
        <w:t xml:space="preserve"> </w:t>
      </w:r>
      <w:r>
        <w:t>business needs with technology solutions.</w:t>
      </w:r>
    </w:p>
    <w:p w14:paraId="5B95D85E" w14:textId="77777777" w:rsidR="00372738" w:rsidRDefault="00372738">
      <w:pPr>
        <w:pStyle w:val="BodyText"/>
        <w:spacing w:line="244" w:lineRule="auto"/>
        <w:jc w:val="both"/>
        <w:sectPr w:rsidR="00372738">
          <w:pgSz w:w="12240" w:h="15840"/>
          <w:pgMar w:top="1260" w:right="1440" w:bottom="800" w:left="1800" w:header="0" w:footer="600" w:gutter="0"/>
          <w:cols w:space="720"/>
        </w:sectPr>
      </w:pPr>
    </w:p>
    <w:p w14:paraId="1E9A83F0" w14:textId="77777777" w:rsidR="00372738" w:rsidRDefault="00000000">
      <w:pPr>
        <w:pStyle w:val="ListParagraph"/>
        <w:numPr>
          <w:ilvl w:val="2"/>
          <w:numId w:val="10"/>
        </w:numPr>
        <w:tabs>
          <w:tab w:val="left" w:pos="1312"/>
        </w:tabs>
        <w:spacing w:before="70"/>
        <w:ind w:left="1312" w:hanging="564"/>
      </w:pPr>
      <w:r>
        <w:lastRenderedPageBreak/>
        <w:t>Recruiter</w:t>
      </w:r>
      <w:r>
        <w:rPr>
          <w:spacing w:val="12"/>
        </w:rPr>
        <w:t xml:space="preserve"> </w:t>
      </w:r>
      <w:r>
        <w:t>Application</w:t>
      </w:r>
      <w:r>
        <w:rPr>
          <w:spacing w:val="19"/>
        </w:rPr>
        <w:t xml:space="preserve"> </w:t>
      </w:r>
      <w:r>
        <w:t>Block</w:t>
      </w:r>
      <w:r>
        <w:rPr>
          <w:spacing w:val="16"/>
        </w:rPr>
        <w:t xml:space="preserve"> </w:t>
      </w:r>
      <w:r>
        <w:rPr>
          <w:spacing w:val="-2"/>
        </w:rPr>
        <w:t>Diagram:</w:t>
      </w:r>
    </w:p>
    <w:p w14:paraId="28C45658" w14:textId="77777777" w:rsidR="00372738" w:rsidRDefault="00000000">
      <w:pPr>
        <w:pStyle w:val="BodyText"/>
        <w:spacing w:before="195"/>
        <w:rPr>
          <w:sz w:val="20"/>
        </w:rPr>
      </w:pPr>
      <w:r>
        <w:rPr>
          <w:noProof/>
          <w:sz w:val="20"/>
        </w:rPr>
        <w:drawing>
          <wp:anchor distT="0" distB="0" distL="0" distR="0" simplePos="0" relativeHeight="251653120" behindDoc="1" locked="0" layoutInCell="1" allowOverlap="1" wp14:anchorId="6620CE49" wp14:editId="1396B2DE">
            <wp:simplePos x="0" y="0"/>
            <wp:positionH relativeFrom="page">
              <wp:posOffset>1801495</wp:posOffset>
            </wp:positionH>
            <wp:positionV relativeFrom="paragraph">
              <wp:posOffset>285115</wp:posOffset>
            </wp:positionV>
            <wp:extent cx="4390390" cy="245999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4390482" cy="2460307"/>
                    </a:xfrm>
                    <a:prstGeom prst="rect">
                      <a:avLst/>
                    </a:prstGeom>
                  </pic:spPr>
                </pic:pic>
              </a:graphicData>
            </a:graphic>
          </wp:anchor>
        </w:drawing>
      </w:r>
    </w:p>
    <w:p w14:paraId="0F3144BD" w14:textId="77777777" w:rsidR="00372738" w:rsidRDefault="00372738">
      <w:pPr>
        <w:pStyle w:val="BodyText"/>
      </w:pPr>
    </w:p>
    <w:p w14:paraId="7026C72C" w14:textId="77777777" w:rsidR="00372738" w:rsidRDefault="00372738">
      <w:pPr>
        <w:pStyle w:val="BodyText"/>
        <w:spacing w:before="100"/>
      </w:pPr>
    </w:p>
    <w:p w14:paraId="1AB3CBE3" w14:textId="77777777" w:rsidR="00372738" w:rsidRDefault="00000000">
      <w:pPr>
        <w:pStyle w:val="ListParagraph"/>
        <w:numPr>
          <w:ilvl w:val="2"/>
          <w:numId w:val="10"/>
        </w:numPr>
        <w:tabs>
          <w:tab w:val="left" w:pos="1312"/>
        </w:tabs>
        <w:spacing w:before="1"/>
        <w:ind w:left="1312" w:hanging="564"/>
      </w:pPr>
      <w:r>
        <w:t>Recruiter</w:t>
      </w:r>
      <w:r>
        <w:rPr>
          <w:spacing w:val="12"/>
        </w:rPr>
        <w:t xml:space="preserve"> </w:t>
      </w:r>
      <w:r>
        <w:t>Application</w:t>
      </w:r>
      <w:r>
        <w:rPr>
          <w:spacing w:val="19"/>
        </w:rPr>
        <w:t xml:space="preserve"> </w:t>
      </w:r>
      <w:r>
        <w:t>Home</w:t>
      </w:r>
      <w:r>
        <w:rPr>
          <w:spacing w:val="15"/>
        </w:rPr>
        <w:t xml:space="preserve"> </w:t>
      </w:r>
      <w:r>
        <w:rPr>
          <w:spacing w:val="-4"/>
        </w:rPr>
        <w:t>Page:</w:t>
      </w:r>
    </w:p>
    <w:p w14:paraId="7EA18254" w14:textId="77777777" w:rsidR="00372738" w:rsidRDefault="00000000">
      <w:pPr>
        <w:pStyle w:val="BodyText"/>
        <w:spacing w:before="12"/>
        <w:rPr>
          <w:sz w:val="20"/>
        </w:rPr>
      </w:pPr>
      <w:r>
        <w:rPr>
          <w:noProof/>
          <w:sz w:val="20"/>
        </w:rPr>
        <w:drawing>
          <wp:anchor distT="0" distB="0" distL="0" distR="0" simplePos="0" relativeHeight="251654144" behindDoc="1" locked="0" layoutInCell="1" allowOverlap="1" wp14:anchorId="1758BB27" wp14:editId="42108C1A">
            <wp:simplePos x="0" y="0"/>
            <wp:positionH relativeFrom="page">
              <wp:posOffset>1617980</wp:posOffset>
            </wp:positionH>
            <wp:positionV relativeFrom="paragraph">
              <wp:posOffset>168275</wp:posOffset>
            </wp:positionV>
            <wp:extent cx="4956810" cy="235331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4957123" cy="2353151"/>
                    </a:xfrm>
                    <a:prstGeom prst="rect">
                      <a:avLst/>
                    </a:prstGeom>
                  </pic:spPr>
                </pic:pic>
              </a:graphicData>
            </a:graphic>
          </wp:anchor>
        </w:drawing>
      </w:r>
    </w:p>
    <w:p w14:paraId="1511B991" w14:textId="77777777" w:rsidR="00372738" w:rsidRDefault="00372738">
      <w:pPr>
        <w:pStyle w:val="BodyText"/>
        <w:rPr>
          <w:sz w:val="20"/>
        </w:rPr>
        <w:sectPr w:rsidR="00372738">
          <w:footerReference w:type="default" r:id="rId24"/>
          <w:pgSz w:w="12240" w:h="15840"/>
          <w:pgMar w:top="1280" w:right="1440" w:bottom="780" w:left="1800" w:header="0" w:footer="598" w:gutter="0"/>
          <w:pgNumType w:start="2"/>
          <w:cols w:space="720"/>
        </w:sectPr>
      </w:pPr>
    </w:p>
    <w:p w14:paraId="6408BCA0" w14:textId="77777777" w:rsidR="00372738" w:rsidRDefault="00000000">
      <w:pPr>
        <w:pStyle w:val="ListParagraph"/>
        <w:numPr>
          <w:ilvl w:val="2"/>
          <w:numId w:val="10"/>
        </w:numPr>
        <w:tabs>
          <w:tab w:val="left" w:pos="1312"/>
        </w:tabs>
        <w:spacing w:before="70"/>
        <w:ind w:left="1312" w:hanging="564"/>
      </w:pPr>
      <w:r>
        <w:lastRenderedPageBreak/>
        <w:t>Candidate</w:t>
      </w:r>
      <w:r>
        <w:rPr>
          <w:spacing w:val="16"/>
        </w:rPr>
        <w:t xml:space="preserve"> </w:t>
      </w:r>
      <w:r>
        <w:rPr>
          <w:spacing w:val="-2"/>
        </w:rPr>
        <w:t>Page:</w:t>
      </w:r>
    </w:p>
    <w:p w14:paraId="3E3934DF" w14:textId="77777777" w:rsidR="00372738" w:rsidRDefault="00000000">
      <w:pPr>
        <w:pStyle w:val="BodyText"/>
        <w:spacing w:before="15"/>
        <w:rPr>
          <w:sz w:val="20"/>
        </w:rPr>
      </w:pPr>
      <w:r>
        <w:rPr>
          <w:noProof/>
          <w:sz w:val="20"/>
        </w:rPr>
        <w:drawing>
          <wp:anchor distT="0" distB="0" distL="0" distR="0" simplePos="0" relativeHeight="251655168" behindDoc="1" locked="0" layoutInCell="1" allowOverlap="1" wp14:anchorId="0FDB9F7C" wp14:editId="778209F2">
            <wp:simplePos x="0" y="0"/>
            <wp:positionH relativeFrom="page">
              <wp:posOffset>1617980</wp:posOffset>
            </wp:positionH>
            <wp:positionV relativeFrom="paragraph">
              <wp:posOffset>170815</wp:posOffset>
            </wp:positionV>
            <wp:extent cx="4956175" cy="236156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4955972" cy="2361723"/>
                    </a:xfrm>
                    <a:prstGeom prst="rect">
                      <a:avLst/>
                    </a:prstGeom>
                  </pic:spPr>
                </pic:pic>
              </a:graphicData>
            </a:graphic>
          </wp:anchor>
        </w:drawing>
      </w:r>
    </w:p>
    <w:p w14:paraId="33AE1452" w14:textId="77777777" w:rsidR="00372738" w:rsidRDefault="00372738">
      <w:pPr>
        <w:pStyle w:val="BodyText"/>
        <w:spacing w:before="10"/>
      </w:pPr>
    </w:p>
    <w:p w14:paraId="384E684E" w14:textId="77777777" w:rsidR="00372738" w:rsidRDefault="00000000">
      <w:pPr>
        <w:pStyle w:val="ListParagraph"/>
        <w:numPr>
          <w:ilvl w:val="2"/>
          <w:numId w:val="10"/>
        </w:numPr>
        <w:tabs>
          <w:tab w:val="left" w:pos="1312"/>
        </w:tabs>
        <w:ind w:left="1312" w:hanging="564"/>
      </w:pPr>
      <w:r>
        <w:t>Job</w:t>
      </w:r>
      <w:r>
        <w:rPr>
          <w:spacing w:val="13"/>
        </w:rPr>
        <w:t xml:space="preserve"> </w:t>
      </w:r>
      <w:r>
        <w:t>Application</w:t>
      </w:r>
      <w:r>
        <w:rPr>
          <w:spacing w:val="14"/>
        </w:rPr>
        <w:t xml:space="preserve"> </w:t>
      </w:r>
      <w:r>
        <w:rPr>
          <w:spacing w:val="-4"/>
        </w:rPr>
        <w:t>Page:</w:t>
      </w:r>
    </w:p>
    <w:p w14:paraId="33043BFF" w14:textId="77777777" w:rsidR="00372738" w:rsidRDefault="00000000">
      <w:pPr>
        <w:pStyle w:val="BodyText"/>
        <w:spacing w:before="13"/>
        <w:rPr>
          <w:sz w:val="20"/>
        </w:rPr>
      </w:pPr>
      <w:r>
        <w:rPr>
          <w:noProof/>
          <w:sz w:val="20"/>
        </w:rPr>
        <w:drawing>
          <wp:anchor distT="0" distB="0" distL="0" distR="0" simplePos="0" relativeHeight="251656192" behindDoc="1" locked="0" layoutInCell="1" allowOverlap="1" wp14:anchorId="52C48811" wp14:editId="58A4D774">
            <wp:simplePos x="0" y="0"/>
            <wp:positionH relativeFrom="page">
              <wp:posOffset>1617980</wp:posOffset>
            </wp:positionH>
            <wp:positionV relativeFrom="paragraph">
              <wp:posOffset>168910</wp:posOffset>
            </wp:positionV>
            <wp:extent cx="4957445" cy="2351405"/>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4957315" cy="2351722"/>
                    </a:xfrm>
                    <a:prstGeom prst="rect">
                      <a:avLst/>
                    </a:prstGeom>
                  </pic:spPr>
                </pic:pic>
              </a:graphicData>
            </a:graphic>
          </wp:anchor>
        </w:drawing>
      </w:r>
    </w:p>
    <w:p w14:paraId="447E804D" w14:textId="77777777" w:rsidR="00372738" w:rsidRDefault="00372738">
      <w:pPr>
        <w:pStyle w:val="BodyText"/>
        <w:rPr>
          <w:sz w:val="20"/>
        </w:rPr>
        <w:sectPr w:rsidR="00372738">
          <w:pgSz w:w="12240" w:h="15840"/>
          <w:pgMar w:top="1280" w:right="1440" w:bottom="780" w:left="1800" w:header="0" w:footer="598" w:gutter="0"/>
          <w:cols w:space="720"/>
        </w:sectPr>
      </w:pPr>
    </w:p>
    <w:p w14:paraId="440CDB92" w14:textId="77777777" w:rsidR="00372738" w:rsidRDefault="00000000">
      <w:pPr>
        <w:pStyle w:val="ListParagraph"/>
        <w:numPr>
          <w:ilvl w:val="2"/>
          <w:numId w:val="10"/>
        </w:numPr>
        <w:tabs>
          <w:tab w:val="left" w:pos="1312"/>
        </w:tabs>
        <w:spacing w:before="70"/>
        <w:ind w:left="1312" w:hanging="564"/>
      </w:pPr>
      <w:r>
        <w:lastRenderedPageBreak/>
        <w:t>Screen</w:t>
      </w:r>
      <w:r>
        <w:rPr>
          <w:spacing w:val="10"/>
        </w:rPr>
        <w:t xml:space="preserve"> </w:t>
      </w:r>
      <w:r>
        <w:t>flow</w:t>
      </w:r>
      <w:r>
        <w:rPr>
          <w:spacing w:val="9"/>
        </w:rPr>
        <w:t xml:space="preserve"> </w:t>
      </w:r>
      <w:r>
        <w:t>for</w:t>
      </w:r>
      <w:r>
        <w:rPr>
          <w:spacing w:val="12"/>
        </w:rPr>
        <w:t xml:space="preserve"> </w:t>
      </w:r>
      <w:r>
        <w:t>Candidate</w:t>
      </w:r>
      <w:r>
        <w:rPr>
          <w:spacing w:val="12"/>
        </w:rPr>
        <w:t xml:space="preserve"> </w:t>
      </w:r>
      <w:r>
        <w:rPr>
          <w:spacing w:val="-2"/>
        </w:rPr>
        <w:t>Rating:</w:t>
      </w:r>
    </w:p>
    <w:p w14:paraId="3C504276" w14:textId="77777777" w:rsidR="00372738" w:rsidRDefault="00372738">
      <w:pPr>
        <w:pStyle w:val="BodyText"/>
        <w:rPr>
          <w:sz w:val="20"/>
        </w:rPr>
      </w:pPr>
    </w:p>
    <w:p w14:paraId="6E127B36" w14:textId="77777777" w:rsidR="00372738" w:rsidRDefault="00000000">
      <w:pPr>
        <w:pStyle w:val="BodyText"/>
        <w:spacing w:before="44"/>
        <w:rPr>
          <w:sz w:val="20"/>
        </w:rPr>
      </w:pPr>
      <w:r>
        <w:rPr>
          <w:noProof/>
          <w:sz w:val="20"/>
        </w:rPr>
        <w:drawing>
          <wp:anchor distT="0" distB="0" distL="0" distR="0" simplePos="0" relativeHeight="251657216" behindDoc="1" locked="0" layoutInCell="1" allowOverlap="1" wp14:anchorId="46EA70D4" wp14:editId="2AF7603D">
            <wp:simplePos x="0" y="0"/>
            <wp:positionH relativeFrom="page">
              <wp:posOffset>1617980</wp:posOffset>
            </wp:positionH>
            <wp:positionV relativeFrom="paragraph">
              <wp:posOffset>189230</wp:posOffset>
            </wp:positionV>
            <wp:extent cx="4956175" cy="431165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956406" cy="4311967"/>
                    </a:xfrm>
                    <a:prstGeom prst="rect">
                      <a:avLst/>
                    </a:prstGeom>
                  </pic:spPr>
                </pic:pic>
              </a:graphicData>
            </a:graphic>
          </wp:anchor>
        </w:drawing>
      </w:r>
    </w:p>
    <w:p w14:paraId="560DB85B" w14:textId="77777777" w:rsidR="00372738" w:rsidRDefault="00372738">
      <w:pPr>
        <w:pStyle w:val="BodyText"/>
      </w:pPr>
    </w:p>
    <w:p w14:paraId="67667112" w14:textId="77777777" w:rsidR="00372738" w:rsidRDefault="00372738">
      <w:pPr>
        <w:pStyle w:val="BodyText"/>
      </w:pPr>
    </w:p>
    <w:p w14:paraId="600C9C99" w14:textId="77777777" w:rsidR="00372738" w:rsidRDefault="00372738">
      <w:pPr>
        <w:pStyle w:val="BodyText"/>
        <w:spacing w:before="30"/>
      </w:pPr>
    </w:p>
    <w:p w14:paraId="5EE08A59" w14:textId="77777777" w:rsidR="00372738" w:rsidRDefault="00000000">
      <w:pPr>
        <w:pStyle w:val="ListParagraph"/>
        <w:numPr>
          <w:ilvl w:val="2"/>
          <w:numId w:val="10"/>
        </w:numPr>
        <w:tabs>
          <w:tab w:val="left" w:pos="1312"/>
        </w:tabs>
        <w:spacing w:before="1"/>
        <w:ind w:left="1312" w:hanging="564"/>
      </w:pPr>
      <w:r>
        <w:t>Object</w:t>
      </w:r>
      <w:r>
        <w:rPr>
          <w:spacing w:val="13"/>
        </w:rPr>
        <w:t xml:space="preserve"> </w:t>
      </w:r>
      <w:r>
        <w:rPr>
          <w:spacing w:val="-2"/>
        </w:rPr>
        <w:t>Summary:</w:t>
      </w:r>
    </w:p>
    <w:p w14:paraId="67286055" w14:textId="77777777" w:rsidR="00372738" w:rsidRDefault="00372738">
      <w:pPr>
        <w:pStyle w:val="BodyText"/>
        <w:rPr>
          <w:sz w:val="20"/>
        </w:rPr>
      </w:pPr>
    </w:p>
    <w:p w14:paraId="13047B37" w14:textId="77777777" w:rsidR="00372738" w:rsidRDefault="00000000">
      <w:pPr>
        <w:pStyle w:val="BodyText"/>
        <w:spacing w:before="44"/>
        <w:rPr>
          <w:sz w:val="20"/>
        </w:rPr>
      </w:pPr>
      <w:r>
        <w:rPr>
          <w:noProof/>
          <w:sz w:val="20"/>
        </w:rPr>
        <w:drawing>
          <wp:anchor distT="0" distB="0" distL="0" distR="0" simplePos="0" relativeHeight="251658240" behindDoc="1" locked="0" layoutInCell="1" allowOverlap="1" wp14:anchorId="6F33DB39" wp14:editId="336E1C75">
            <wp:simplePos x="0" y="0"/>
            <wp:positionH relativeFrom="page">
              <wp:posOffset>1617980</wp:posOffset>
            </wp:positionH>
            <wp:positionV relativeFrom="paragraph">
              <wp:posOffset>188595</wp:posOffset>
            </wp:positionV>
            <wp:extent cx="4956175" cy="164592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4955999" cy="1645920"/>
                    </a:xfrm>
                    <a:prstGeom prst="rect">
                      <a:avLst/>
                    </a:prstGeom>
                  </pic:spPr>
                </pic:pic>
              </a:graphicData>
            </a:graphic>
          </wp:anchor>
        </w:drawing>
      </w:r>
    </w:p>
    <w:p w14:paraId="2DF7BAC2" w14:textId="77777777" w:rsidR="00372738" w:rsidRDefault="00372738">
      <w:pPr>
        <w:pStyle w:val="BodyText"/>
        <w:rPr>
          <w:sz w:val="20"/>
        </w:rPr>
        <w:sectPr w:rsidR="00372738">
          <w:pgSz w:w="12240" w:h="15840"/>
          <w:pgMar w:top="1280" w:right="1440" w:bottom="780" w:left="1800" w:header="0" w:footer="598" w:gutter="0"/>
          <w:cols w:space="720"/>
        </w:sectPr>
      </w:pPr>
    </w:p>
    <w:p w14:paraId="13C46CC9" w14:textId="77777777" w:rsidR="00372738" w:rsidRDefault="00000000">
      <w:pPr>
        <w:pStyle w:val="ListParagraph"/>
        <w:numPr>
          <w:ilvl w:val="2"/>
          <w:numId w:val="10"/>
        </w:numPr>
        <w:tabs>
          <w:tab w:val="left" w:pos="1312"/>
        </w:tabs>
        <w:spacing w:before="70"/>
        <w:ind w:left="1312" w:hanging="564"/>
      </w:pPr>
      <w:r>
        <w:lastRenderedPageBreak/>
        <w:t>Dashboard</w:t>
      </w:r>
      <w:r>
        <w:rPr>
          <w:spacing w:val="14"/>
        </w:rPr>
        <w:t xml:space="preserve"> </w:t>
      </w:r>
      <w:r>
        <w:t>for</w:t>
      </w:r>
      <w:r>
        <w:rPr>
          <w:spacing w:val="10"/>
        </w:rPr>
        <w:t xml:space="preserve"> </w:t>
      </w:r>
      <w:r>
        <w:t>Job</w:t>
      </w:r>
      <w:r>
        <w:rPr>
          <w:spacing w:val="12"/>
        </w:rPr>
        <w:t xml:space="preserve"> </w:t>
      </w:r>
      <w:r>
        <w:t>application</w:t>
      </w:r>
      <w:r>
        <w:rPr>
          <w:spacing w:val="11"/>
        </w:rPr>
        <w:t xml:space="preserve"> </w:t>
      </w:r>
      <w:r>
        <w:t>and</w:t>
      </w:r>
      <w:r>
        <w:rPr>
          <w:spacing w:val="10"/>
        </w:rPr>
        <w:t xml:space="preserve"> </w:t>
      </w:r>
      <w:r>
        <w:t>new</w:t>
      </w:r>
      <w:r>
        <w:rPr>
          <w:spacing w:val="10"/>
        </w:rPr>
        <w:t xml:space="preserve"> </w:t>
      </w:r>
      <w:r>
        <w:rPr>
          <w:spacing w:val="-2"/>
        </w:rPr>
        <w:t>positions:</w:t>
      </w:r>
    </w:p>
    <w:p w14:paraId="718E195B" w14:textId="77777777" w:rsidR="00372738" w:rsidRDefault="00000000">
      <w:pPr>
        <w:pStyle w:val="BodyText"/>
        <w:spacing w:before="15"/>
        <w:rPr>
          <w:sz w:val="20"/>
        </w:rPr>
      </w:pPr>
      <w:r>
        <w:rPr>
          <w:noProof/>
          <w:sz w:val="20"/>
        </w:rPr>
        <w:drawing>
          <wp:anchor distT="0" distB="0" distL="0" distR="0" simplePos="0" relativeHeight="251659264" behindDoc="1" locked="0" layoutInCell="1" allowOverlap="1" wp14:anchorId="22468CFF" wp14:editId="079BD9F9">
            <wp:simplePos x="0" y="0"/>
            <wp:positionH relativeFrom="page">
              <wp:posOffset>1617980</wp:posOffset>
            </wp:positionH>
            <wp:positionV relativeFrom="paragraph">
              <wp:posOffset>170815</wp:posOffset>
            </wp:positionV>
            <wp:extent cx="4958080" cy="2107565"/>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958334" cy="2107406"/>
                    </a:xfrm>
                    <a:prstGeom prst="rect">
                      <a:avLst/>
                    </a:prstGeom>
                  </pic:spPr>
                </pic:pic>
              </a:graphicData>
            </a:graphic>
          </wp:anchor>
        </w:drawing>
      </w:r>
    </w:p>
    <w:p w14:paraId="736FBD0E" w14:textId="77777777" w:rsidR="00372738" w:rsidRDefault="00372738">
      <w:pPr>
        <w:pStyle w:val="BodyText"/>
      </w:pPr>
    </w:p>
    <w:p w14:paraId="20B4ABD0" w14:textId="77777777" w:rsidR="00372738" w:rsidRDefault="00372738">
      <w:pPr>
        <w:pStyle w:val="BodyText"/>
      </w:pPr>
    </w:p>
    <w:p w14:paraId="4E30096D" w14:textId="77777777" w:rsidR="00372738" w:rsidRDefault="00372738">
      <w:pPr>
        <w:pStyle w:val="BodyText"/>
        <w:spacing w:before="27"/>
      </w:pPr>
    </w:p>
    <w:p w14:paraId="23E683A6" w14:textId="77777777" w:rsidR="00372738" w:rsidRDefault="00000000">
      <w:pPr>
        <w:pStyle w:val="ListParagraph"/>
        <w:numPr>
          <w:ilvl w:val="2"/>
          <w:numId w:val="10"/>
        </w:numPr>
        <w:tabs>
          <w:tab w:val="left" w:pos="1312"/>
        </w:tabs>
        <w:ind w:left="1312" w:hanging="564"/>
      </w:pPr>
      <w:r>
        <w:t>Chart</w:t>
      </w:r>
      <w:r>
        <w:rPr>
          <w:spacing w:val="9"/>
        </w:rPr>
        <w:t xml:space="preserve"> </w:t>
      </w:r>
      <w:r>
        <w:t>for</w:t>
      </w:r>
      <w:r>
        <w:rPr>
          <w:spacing w:val="11"/>
        </w:rPr>
        <w:t xml:space="preserve"> </w:t>
      </w:r>
      <w:r>
        <w:t>Job</w:t>
      </w:r>
      <w:r>
        <w:rPr>
          <w:spacing w:val="7"/>
        </w:rPr>
        <w:t xml:space="preserve"> </w:t>
      </w:r>
      <w:r>
        <w:t>application</w:t>
      </w:r>
      <w:r>
        <w:rPr>
          <w:spacing w:val="10"/>
        </w:rPr>
        <w:t xml:space="preserve"> </w:t>
      </w:r>
      <w:r>
        <w:t>and</w:t>
      </w:r>
      <w:r>
        <w:rPr>
          <w:spacing w:val="9"/>
        </w:rPr>
        <w:t xml:space="preserve"> </w:t>
      </w:r>
      <w:r>
        <w:t>new</w:t>
      </w:r>
      <w:r>
        <w:rPr>
          <w:spacing w:val="9"/>
        </w:rPr>
        <w:t xml:space="preserve"> </w:t>
      </w:r>
      <w:r>
        <w:rPr>
          <w:spacing w:val="-2"/>
        </w:rPr>
        <w:t>positions:</w:t>
      </w:r>
    </w:p>
    <w:p w14:paraId="5D55441B" w14:textId="77777777" w:rsidR="00372738" w:rsidRDefault="00372738">
      <w:pPr>
        <w:pStyle w:val="BodyText"/>
        <w:rPr>
          <w:sz w:val="20"/>
        </w:rPr>
      </w:pPr>
    </w:p>
    <w:p w14:paraId="2B22A09E" w14:textId="77777777" w:rsidR="00372738" w:rsidRDefault="00000000">
      <w:pPr>
        <w:pStyle w:val="BodyText"/>
        <w:spacing w:before="42"/>
        <w:rPr>
          <w:sz w:val="20"/>
        </w:rPr>
      </w:pPr>
      <w:r>
        <w:rPr>
          <w:noProof/>
          <w:sz w:val="20"/>
        </w:rPr>
        <w:drawing>
          <wp:anchor distT="0" distB="0" distL="0" distR="0" simplePos="0" relativeHeight="251660288" behindDoc="1" locked="0" layoutInCell="1" allowOverlap="1" wp14:anchorId="0105D5F1" wp14:editId="57ED1FAB">
            <wp:simplePos x="0" y="0"/>
            <wp:positionH relativeFrom="page">
              <wp:posOffset>1617980</wp:posOffset>
            </wp:positionH>
            <wp:positionV relativeFrom="paragraph">
              <wp:posOffset>187325</wp:posOffset>
            </wp:positionV>
            <wp:extent cx="4954905" cy="239141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955161" cy="2391727"/>
                    </a:xfrm>
                    <a:prstGeom prst="rect">
                      <a:avLst/>
                    </a:prstGeom>
                  </pic:spPr>
                </pic:pic>
              </a:graphicData>
            </a:graphic>
          </wp:anchor>
        </w:drawing>
      </w:r>
    </w:p>
    <w:p w14:paraId="6A789AF2" w14:textId="77777777" w:rsidR="00372738" w:rsidRDefault="00372738">
      <w:pPr>
        <w:pStyle w:val="BodyText"/>
        <w:rPr>
          <w:sz w:val="20"/>
        </w:rPr>
        <w:sectPr w:rsidR="00372738">
          <w:pgSz w:w="12240" w:h="15840"/>
          <w:pgMar w:top="1280" w:right="1440" w:bottom="780" w:left="1800" w:header="0" w:footer="598" w:gutter="0"/>
          <w:cols w:space="720"/>
        </w:sectPr>
      </w:pPr>
    </w:p>
    <w:p w14:paraId="2FDD360B" w14:textId="77777777" w:rsidR="00372738" w:rsidRDefault="00000000">
      <w:pPr>
        <w:pStyle w:val="Heading1"/>
        <w:ind w:left="4044"/>
      </w:pPr>
      <w:r>
        <w:rPr>
          <w:spacing w:val="-2"/>
        </w:rPr>
        <w:lastRenderedPageBreak/>
        <w:t>PROJECT</w:t>
      </w:r>
    </w:p>
    <w:p w14:paraId="546F0EB3" w14:textId="77777777" w:rsidR="00372738" w:rsidRDefault="00000000">
      <w:pPr>
        <w:spacing w:before="4"/>
        <w:ind w:left="892"/>
        <w:rPr>
          <w:b/>
          <w:sz w:val="26"/>
        </w:rPr>
      </w:pPr>
      <w:r>
        <w:rPr>
          <w:b/>
          <w:sz w:val="26"/>
        </w:rPr>
        <w:t>6.2.</w:t>
      </w:r>
      <w:r>
        <w:rPr>
          <w:b/>
          <w:spacing w:val="10"/>
          <w:sz w:val="26"/>
        </w:rPr>
        <w:t xml:space="preserve"> </w:t>
      </w:r>
      <w:r>
        <w:rPr>
          <w:b/>
          <w:sz w:val="26"/>
        </w:rPr>
        <w:t>FEEDBACK</w:t>
      </w:r>
      <w:r>
        <w:rPr>
          <w:b/>
          <w:spacing w:val="6"/>
          <w:sz w:val="26"/>
        </w:rPr>
        <w:t xml:space="preserve"> </w:t>
      </w:r>
      <w:r>
        <w:rPr>
          <w:b/>
          <w:sz w:val="26"/>
        </w:rPr>
        <w:t>MANAGEMENT</w:t>
      </w:r>
      <w:r>
        <w:rPr>
          <w:b/>
          <w:spacing w:val="8"/>
          <w:sz w:val="26"/>
        </w:rPr>
        <w:t xml:space="preserve"> </w:t>
      </w:r>
      <w:r>
        <w:rPr>
          <w:b/>
          <w:sz w:val="26"/>
        </w:rPr>
        <w:t>SYSTEM</w:t>
      </w:r>
      <w:r>
        <w:rPr>
          <w:b/>
          <w:spacing w:val="10"/>
          <w:sz w:val="26"/>
        </w:rPr>
        <w:t xml:space="preserve"> </w:t>
      </w:r>
      <w:r>
        <w:rPr>
          <w:b/>
          <w:sz w:val="26"/>
        </w:rPr>
        <w:t>-</w:t>
      </w:r>
      <w:r>
        <w:rPr>
          <w:b/>
          <w:spacing w:val="7"/>
          <w:sz w:val="26"/>
        </w:rPr>
        <w:t xml:space="preserve"> </w:t>
      </w:r>
      <w:r>
        <w:rPr>
          <w:b/>
          <w:sz w:val="26"/>
        </w:rPr>
        <w:t>FEEDBOOST</w:t>
      </w:r>
      <w:r>
        <w:rPr>
          <w:b/>
          <w:spacing w:val="7"/>
          <w:sz w:val="26"/>
        </w:rPr>
        <w:t xml:space="preserve"> </w:t>
      </w:r>
      <w:r>
        <w:rPr>
          <w:b/>
          <w:spacing w:val="-5"/>
          <w:sz w:val="26"/>
        </w:rPr>
        <w:t>APP</w:t>
      </w:r>
    </w:p>
    <w:p w14:paraId="4393C68A" w14:textId="77777777" w:rsidR="00372738" w:rsidRDefault="00372738">
      <w:pPr>
        <w:pStyle w:val="BodyText"/>
        <w:spacing w:before="265"/>
        <w:rPr>
          <w:b/>
          <w:sz w:val="26"/>
        </w:rPr>
      </w:pPr>
    </w:p>
    <w:p w14:paraId="173469FC" w14:textId="77777777" w:rsidR="00372738" w:rsidRDefault="00000000">
      <w:pPr>
        <w:pStyle w:val="BodyText"/>
        <w:spacing w:line="244" w:lineRule="auto"/>
        <w:ind w:left="748" w:right="429" w:firstLine="676"/>
        <w:jc w:val="both"/>
      </w:pPr>
      <w:r>
        <w:t xml:space="preserve">During my internship, I also developed the </w:t>
      </w:r>
      <w:proofErr w:type="spellStart"/>
      <w:r>
        <w:rPr>
          <w:b/>
        </w:rPr>
        <w:t>FeedBoost</w:t>
      </w:r>
      <w:proofErr w:type="spellEnd"/>
      <w:r>
        <w:rPr>
          <w:b/>
        </w:rPr>
        <w:t xml:space="preserve"> App</w:t>
      </w:r>
      <w:r>
        <w:t>, a comprehensive Feedback Management System aimed at streamlining the collection, management, and reporting of feedback for various services and orders. The project provided valuable hands-on experience with Salesforce, particularly in managing custom objects, data relationships, and automation processes, and it successfully improved the efficiency of feedback management for the target organization.</w:t>
      </w:r>
    </w:p>
    <w:p w14:paraId="50D2B7D2" w14:textId="77777777" w:rsidR="00372738" w:rsidRDefault="00372738">
      <w:pPr>
        <w:pStyle w:val="BodyText"/>
        <w:spacing w:before="18"/>
      </w:pPr>
    </w:p>
    <w:p w14:paraId="3EE2D3DF" w14:textId="77777777" w:rsidR="00372738" w:rsidRDefault="00000000">
      <w:pPr>
        <w:pStyle w:val="BodyText"/>
        <w:spacing w:line="247" w:lineRule="auto"/>
        <w:ind w:left="748" w:right="426" w:firstLine="676"/>
        <w:jc w:val="both"/>
      </w:pPr>
      <w:r>
        <w:t>The</w:t>
      </w:r>
      <w:r>
        <w:rPr>
          <w:spacing w:val="40"/>
        </w:rPr>
        <w:t xml:space="preserve"> </w:t>
      </w:r>
      <w:proofErr w:type="spellStart"/>
      <w:r>
        <w:t>FeedBoost</w:t>
      </w:r>
      <w:proofErr w:type="spellEnd"/>
      <w:r>
        <w:t xml:space="preserve"> app features several key custom</w:t>
      </w:r>
      <w:r>
        <w:rPr>
          <w:spacing w:val="40"/>
        </w:rPr>
        <w:t xml:space="preserve"> </w:t>
      </w:r>
      <w:r>
        <w:t>objects such as</w:t>
      </w:r>
      <w:r>
        <w:rPr>
          <w:spacing w:val="40"/>
        </w:rPr>
        <w:t xml:space="preserve"> </w:t>
      </w:r>
      <w:r>
        <w:rPr>
          <w:b/>
        </w:rPr>
        <w:t>Service Orders</w:t>
      </w:r>
      <w:r>
        <w:t xml:space="preserve">, </w:t>
      </w:r>
      <w:r>
        <w:rPr>
          <w:b/>
        </w:rPr>
        <w:t>Service Categories</w:t>
      </w:r>
      <w:r>
        <w:t xml:space="preserve">, </w:t>
      </w:r>
      <w:r>
        <w:rPr>
          <w:b/>
        </w:rPr>
        <w:t>Reports</w:t>
      </w:r>
      <w:r>
        <w:t xml:space="preserve">, and </w:t>
      </w:r>
      <w:r>
        <w:rPr>
          <w:b/>
        </w:rPr>
        <w:t>Feedback Entries</w:t>
      </w:r>
      <w:r>
        <w:t>. The system automates the collection of feedback for each service rendered and order completed, enabling the organization to monitor service quality,</w:t>
      </w:r>
      <w:r>
        <w:rPr>
          <w:spacing w:val="25"/>
        </w:rPr>
        <w:t xml:space="preserve"> </w:t>
      </w:r>
      <w:r>
        <w:t>address concerns, and take actionable insights</w:t>
      </w:r>
      <w:r>
        <w:rPr>
          <w:spacing w:val="40"/>
        </w:rPr>
        <w:t xml:space="preserve"> </w:t>
      </w:r>
      <w:r>
        <w:t>to improve their offerings. By creating this application, I was able to demonstrate how Salesforce can be leveraged to address real-world business needs through process automation, custom reporting, and seamless data management.</w:t>
      </w:r>
    </w:p>
    <w:p w14:paraId="1EE6F106" w14:textId="77777777" w:rsidR="00372738" w:rsidRDefault="00372738">
      <w:pPr>
        <w:pStyle w:val="BodyText"/>
        <w:spacing w:before="8"/>
      </w:pPr>
    </w:p>
    <w:p w14:paraId="1CB932F2" w14:textId="77777777" w:rsidR="00372738" w:rsidRDefault="00000000">
      <w:pPr>
        <w:pStyle w:val="Heading2"/>
      </w:pPr>
      <w:r>
        <w:t>Key</w:t>
      </w:r>
      <w:r>
        <w:rPr>
          <w:spacing w:val="4"/>
        </w:rPr>
        <w:t xml:space="preserve"> </w:t>
      </w:r>
      <w:r>
        <w:t>functionalities</w:t>
      </w:r>
      <w:r>
        <w:rPr>
          <w:spacing w:val="13"/>
        </w:rPr>
        <w:t xml:space="preserve"> </w:t>
      </w:r>
      <w:r>
        <w:t>of</w:t>
      </w:r>
      <w:r>
        <w:rPr>
          <w:spacing w:val="12"/>
        </w:rPr>
        <w:t xml:space="preserve"> </w:t>
      </w:r>
      <w:r>
        <w:t>the</w:t>
      </w:r>
      <w:r>
        <w:rPr>
          <w:spacing w:val="12"/>
        </w:rPr>
        <w:t xml:space="preserve"> </w:t>
      </w:r>
      <w:r>
        <w:t>app</w:t>
      </w:r>
      <w:r>
        <w:rPr>
          <w:spacing w:val="10"/>
        </w:rPr>
        <w:t xml:space="preserve"> </w:t>
      </w:r>
      <w:r>
        <w:rPr>
          <w:spacing w:val="-2"/>
        </w:rPr>
        <w:t>include:</w:t>
      </w:r>
    </w:p>
    <w:p w14:paraId="07E4377F" w14:textId="77777777" w:rsidR="00372738" w:rsidRDefault="00372738">
      <w:pPr>
        <w:pStyle w:val="BodyText"/>
        <w:spacing w:before="10"/>
        <w:rPr>
          <w:b/>
        </w:rPr>
      </w:pPr>
    </w:p>
    <w:p w14:paraId="5931C4D9" w14:textId="77777777" w:rsidR="00372738" w:rsidRDefault="00000000">
      <w:pPr>
        <w:pStyle w:val="ListParagraph"/>
        <w:numPr>
          <w:ilvl w:val="0"/>
          <w:numId w:val="11"/>
        </w:numPr>
        <w:tabs>
          <w:tab w:val="left" w:pos="1423"/>
          <w:tab w:val="left" w:pos="1425"/>
        </w:tabs>
        <w:spacing w:line="244" w:lineRule="auto"/>
        <w:ind w:right="430"/>
        <w:jc w:val="both"/>
      </w:pPr>
      <w:r>
        <w:t>Service Order Management: Custom object for tracking each service order and the associated feedback. This ensures that feedback is accurately tied to a specific order, streamlining the review process.</w:t>
      </w:r>
    </w:p>
    <w:p w14:paraId="65599E22" w14:textId="77777777" w:rsidR="00372738" w:rsidRDefault="00000000">
      <w:pPr>
        <w:pStyle w:val="ListParagraph"/>
        <w:numPr>
          <w:ilvl w:val="0"/>
          <w:numId w:val="11"/>
        </w:numPr>
        <w:tabs>
          <w:tab w:val="left" w:pos="1423"/>
          <w:tab w:val="left" w:pos="1425"/>
        </w:tabs>
        <w:spacing w:before="4" w:line="244" w:lineRule="auto"/>
        <w:ind w:right="431"/>
        <w:jc w:val="both"/>
      </w:pPr>
      <w:r>
        <w:t>Service Category Organization: Categorizing services allows for the</w:t>
      </w:r>
      <w:r>
        <w:rPr>
          <w:spacing w:val="80"/>
          <w:w w:val="150"/>
        </w:rPr>
        <w:t xml:space="preserve"> </w:t>
      </w:r>
      <w:r>
        <w:t>aggregation</w:t>
      </w:r>
      <w:r>
        <w:rPr>
          <w:spacing w:val="40"/>
        </w:rPr>
        <w:t xml:space="preserve"> </w:t>
      </w:r>
      <w:r>
        <w:t>of</w:t>
      </w:r>
      <w:r>
        <w:rPr>
          <w:spacing w:val="40"/>
        </w:rPr>
        <w:t xml:space="preserve"> </w:t>
      </w:r>
      <w:r>
        <w:t>feedback</w:t>
      </w:r>
      <w:r>
        <w:rPr>
          <w:spacing w:val="40"/>
        </w:rPr>
        <w:t xml:space="preserve"> </w:t>
      </w:r>
      <w:r>
        <w:t>and</w:t>
      </w:r>
      <w:r>
        <w:rPr>
          <w:spacing w:val="40"/>
        </w:rPr>
        <w:t xml:space="preserve"> </w:t>
      </w:r>
      <w:r>
        <w:t>the</w:t>
      </w:r>
      <w:r>
        <w:rPr>
          <w:spacing w:val="40"/>
        </w:rPr>
        <w:t xml:space="preserve"> </w:t>
      </w:r>
      <w:r>
        <w:t>identification</w:t>
      </w:r>
      <w:r>
        <w:rPr>
          <w:spacing w:val="40"/>
        </w:rPr>
        <w:t xml:space="preserve"> </w:t>
      </w:r>
      <w:r>
        <w:t>of</w:t>
      </w:r>
      <w:r>
        <w:rPr>
          <w:spacing w:val="40"/>
        </w:rPr>
        <w:t xml:space="preserve"> </w:t>
      </w:r>
      <w:r>
        <w:t>trends</w:t>
      </w:r>
      <w:r>
        <w:rPr>
          <w:spacing w:val="40"/>
        </w:rPr>
        <w:t xml:space="preserve"> </w:t>
      </w:r>
      <w:r>
        <w:t>across</w:t>
      </w:r>
      <w:r>
        <w:rPr>
          <w:spacing w:val="40"/>
        </w:rPr>
        <w:t xml:space="preserve"> </w:t>
      </w:r>
      <w:r>
        <w:t>different service types, which aids in making data-driven decisions.</w:t>
      </w:r>
    </w:p>
    <w:p w14:paraId="3A146E5F" w14:textId="77777777" w:rsidR="00372738" w:rsidRDefault="00000000">
      <w:pPr>
        <w:pStyle w:val="ListParagraph"/>
        <w:numPr>
          <w:ilvl w:val="0"/>
          <w:numId w:val="11"/>
        </w:numPr>
        <w:tabs>
          <w:tab w:val="left" w:pos="1423"/>
          <w:tab w:val="left" w:pos="1425"/>
        </w:tabs>
        <w:spacing w:before="6" w:line="244" w:lineRule="auto"/>
        <w:ind w:right="430"/>
        <w:jc w:val="both"/>
      </w:pPr>
      <w:r>
        <w:t>Feedback Collection: Integrated feedback forms are used to gather user</w:t>
      </w:r>
      <w:r>
        <w:rPr>
          <w:spacing w:val="40"/>
        </w:rPr>
        <w:t xml:space="preserve"> </w:t>
      </w:r>
      <w:r>
        <w:t>responses</w:t>
      </w:r>
      <w:r>
        <w:rPr>
          <w:spacing w:val="40"/>
        </w:rPr>
        <w:t xml:space="preserve"> </w:t>
      </w:r>
      <w:r>
        <w:t>regarding</w:t>
      </w:r>
      <w:r>
        <w:rPr>
          <w:spacing w:val="40"/>
        </w:rPr>
        <w:t xml:space="preserve"> </w:t>
      </w:r>
      <w:r>
        <w:t>the</w:t>
      </w:r>
      <w:r>
        <w:rPr>
          <w:spacing w:val="40"/>
        </w:rPr>
        <w:t xml:space="preserve"> </w:t>
      </w:r>
      <w:r>
        <w:t>quality</w:t>
      </w:r>
      <w:r>
        <w:rPr>
          <w:spacing w:val="40"/>
        </w:rPr>
        <w:t xml:space="preserve"> </w:t>
      </w:r>
      <w:r>
        <w:t>of</w:t>
      </w:r>
      <w:r>
        <w:rPr>
          <w:spacing w:val="40"/>
        </w:rPr>
        <w:t xml:space="preserve"> </w:t>
      </w:r>
      <w:r>
        <w:t>the</w:t>
      </w:r>
      <w:r>
        <w:rPr>
          <w:spacing w:val="40"/>
        </w:rPr>
        <w:t xml:space="preserve"> </w:t>
      </w:r>
      <w:r>
        <w:t>services</w:t>
      </w:r>
      <w:r>
        <w:rPr>
          <w:spacing w:val="40"/>
        </w:rPr>
        <w:t xml:space="preserve"> </w:t>
      </w:r>
      <w:r>
        <w:t>rendered.</w:t>
      </w:r>
      <w:r>
        <w:rPr>
          <w:spacing w:val="40"/>
        </w:rPr>
        <w:t xml:space="preserve"> </w:t>
      </w:r>
      <w:r>
        <w:t>This</w:t>
      </w:r>
      <w:r>
        <w:rPr>
          <w:spacing w:val="40"/>
        </w:rPr>
        <w:t xml:space="preserve"> </w:t>
      </w:r>
      <w:r>
        <w:t>data</w:t>
      </w:r>
      <w:r>
        <w:rPr>
          <w:spacing w:val="40"/>
        </w:rPr>
        <w:t xml:space="preserve"> </w:t>
      </w:r>
      <w:r>
        <w:t>is</w:t>
      </w:r>
      <w:r>
        <w:rPr>
          <w:spacing w:val="40"/>
        </w:rPr>
        <w:t xml:space="preserve"> </w:t>
      </w:r>
      <w:r>
        <w:t xml:space="preserve">then stored in Salesforce, associated with the respective service orders and service </w:t>
      </w:r>
      <w:r>
        <w:rPr>
          <w:spacing w:val="-2"/>
        </w:rPr>
        <w:t>categories.</w:t>
      </w:r>
    </w:p>
    <w:p w14:paraId="3CDAFB31" w14:textId="77777777" w:rsidR="00372738" w:rsidRDefault="00000000">
      <w:pPr>
        <w:pStyle w:val="ListParagraph"/>
        <w:numPr>
          <w:ilvl w:val="0"/>
          <w:numId w:val="11"/>
        </w:numPr>
        <w:tabs>
          <w:tab w:val="left" w:pos="1423"/>
          <w:tab w:val="left" w:pos="1425"/>
        </w:tabs>
        <w:spacing w:before="4" w:line="244" w:lineRule="auto"/>
        <w:ind w:right="431"/>
        <w:jc w:val="both"/>
      </w:pPr>
      <w:r>
        <w:t>Reporting and Analytics: Reports and dashboards are dynamically created to visualize service quality and customer satisfaction across various service categories. These insights are critical for management to assess performance</w:t>
      </w:r>
      <w:r>
        <w:rPr>
          <w:spacing w:val="80"/>
        </w:rPr>
        <w:t xml:space="preserve"> </w:t>
      </w:r>
      <w:r>
        <w:t>and identify areas for improvement.</w:t>
      </w:r>
    </w:p>
    <w:p w14:paraId="37E367FC" w14:textId="77777777" w:rsidR="00372738" w:rsidRDefault="00000000">
      <w:pPr>
        <w:pStyle w:val="ListParagraph"/>
        <w:numPr>
          <w:ilvl w:val="0"/>
          <w:numId w:val="11"/>
        </w:numPr>
        <w:tabs>
          <w:tab w:val="left" w:pos="1423"/>
          <w:tab w:val="left" w:pos="1425"/>
        </w:tabs>
        <w:spacing w:before="5" w:line="247" w:lineRule="auto"/>
        <w:ind w:right="428"/>
        <w:jc w:val="both"/>
      </w:pPr>
      <w:r>
        <w:t xml:space="preserve">Automation: The app utilizes </w:t>
      </w:r>
      <w:r>
        <w:rPr>
          <w:b/>
        </w:rPr>
        <w:t xml:space="preserve">Salesforce Flows </w:t>
      </w:r>
      <w:r>
        <w:t>to automate several processes such</w:t>
      </w:r>
      <w:r>
        <w:rPr>
          <w:spacing w:val="40"/>
        </w:rPr>
        <w:t xml:space="preserve"> </w:t>
      </w:r>
      <w:r>
        <w:t>as</w:t>
      </w:r>
      <w:r>
        <w:rPr>
          <w:spacing w:val="40"/>
        </w:rPr>
        <w:t xml:space="preserve"> </w:t>
      </w:r>
      <w:r>
        <w:t>sending</w:t>
      </w:r>
      <w:r>
        <w:rPr>
          <w:spacing w:val="40"/>
        </w:rPr>
        <w:t xml:space="preserve"> </w:t>
      </w:r>
      <w:r>
        <w:t>feedback</w:t>
      </w:r>
      <w:r>
        <w:rPr>
          <w:spacing w:val="40"/>
        </w:rPr>
        <w:t xml:space="preserve"> </w:t>
      </w:r>
      <w:r>
        <w:t>reminders</w:t>
      </w:r>
      <w:r>
        <w:rPr>
          <w:spacing w:val="40"/>
        </w:rPr>
        <w:t xml:space="preserve"> </w:t>
      </w:r>
      <w:r>
        <w:t>to</w:t>
      </w:r>
      <w:r>
        <w:rPr>
          <w:spacing w:val="40"/>
        </w:rPr>
        <w:t xml:space="preserve"> </w:t>
      </w:r>
      <w:r>
        <w:t>customers,</w:t>
      </w:r>
      <w:r>
        <w:rPr>
          <w:spacing w:val="40"/>
        </w:rPr>
        <w:t xml:space="preserve"> </w:t>
      </w:r>
      <w:r>
        <w:t>escalating</w:t>
      </w:r>
      <w:r>
        <w:rPr>
          <w:spacing w:val="40"/>
        </w:rPr>
        <w:t xml:space="preserve"> </w:t>
      </w:r>
      <w:r>
        <w:t xml:space="preserve">negative feedback to the appropriate service teams, and generating feedback summary </w:t>
      </w:r>
      <w:r>
        <w:rPr>
          <w:spacing w:val="-2"/>
        </w:rPr>
        <w:t>reports.</w:t>
      </w:r>
    </w:p>
    <w:p w14:paraId="2A18F894" w14:textId="77777777" w:rsidR="00372738" w:rsidRDefault="00000000">
      <w:pPr>
        <w:pStyle w:val="ListParagraph"/>
        <w:numPr>
          <w:ilvl w:val="0"/>
          <w:numId w:val="11"/>
        </w:numPr>
        <w:tabs>
          <w:tab w:val="left" w:pos="1423"/>
          <w:tab w:val="left" w:pos="1425"/>
        </w:tabs>
        <w:spacing w:line="244" w:lineRule="auto"/>
        <w:ind w:right="433"/>
        <w:jc w:val="both"/>
      </w:pPr>
      <w:r>
        <w:t>Approval Processes:</w:t>
      </w:r>
      <w:r>
        <w:rPr>
          <w:spacing w:val="30"/>
        </w:rPr>
        <w:t xml:space="preserve"> </w:t>
      </w:r>
      <w:r>
        <w:t>The app also includes approval</w:t>
      </w:r>
      <w:r>
        <w:rPr>
          <w:spacing w:val="30"/>
        </w:rPr>
        <w:t xml:space="preserve"> </w:t>
      </w:r>
      <w:r>
        <w:t>workflows</w:t>
      </w:r>
      <w:r>
        <w:rPr>
          <w:spacing w:val="30"/>
        </w:rPr>
        <w:t xml:space="preserve"> </w:t>
      </w:r>
      <w:r>
        <w:t>to</w:t>
      </w:r>
      <w:r>
        <w:rPr>
          <w:spacing w:val="30"/>
        </w:rPr>
        <w:t xml:space="preserve"> </w:t>
      </w:r>
      <w:r>
        <w:t>ensure that all feedback, particularly negative or critical reviews, are reviewed by the designated managers before any actions are taken.</w:t>
      </w:r>
    </w:p>
    <w:p w14:paraId="1B050AED" w14:textId="77777777" w:rsidR="00372738" w:rsidRDefault="00372738">
      <w:pPr>
        <w:pStyle w:val="ListParagraph"/>
        <w:spacing w:line="244" w:lineRule="auto"/>
        <w:jc w:val="both"/>
        <w:sectPr w:rsidR="00372738">
          <w:footerReference w:type="default" r:id="rId31"/>
          <w:pgSz w:w="12240" w:h="15840"/>
          <w:pgMar w:top="1280" w:right="1440" w:bottom="620" w:left="1800" w:header="0" w:footer="425" w:gutter="0"/>
          <w:cols w:space="720"/>
        </w:sectPr>
      </w:pPr>
    </w:p>
    <w:p w14:paraId="2B80F2AD" w14:textId="77777777" w:rsidR="00372738" w:rsidRDefault="00000000">
      <w:pPr>
        <w:pStyle w:val="Heading2"/>
        <w:spacing w:before="77"/>
      </w:pPr>
      <w:r>
        <w:lastRenderedPageBreak/>
        <w:t>Key</w:t>
      </w:r>
      <w:r>
        <w:rPr>
          <w:spacing w:val="10"/>
        </w:rPr>
        <w:t xml:space="preserve"> </w:t>
      </w:r>
      <w:r>
        <w:t>Technologies</w:t>
      </w:r>
      <w:r>
        <w:rPr>
          <w:spacing w:val="12"/>
        </w:rPr>
        <w:t xml:space="preserve"> </w:t>
      </w:r>
      <w:r>
        <w:t>and</w:t>
      </w:r>
      <w:r>
        <w:rPr>
          <w:spacing w:val="17"/>
        </w:rPr>
        <w:t xml:space="preserve"> </w:t>
      </w:r>
      <w:r>
        <w:t>Skills</w:t>
      </w:r>
      <w:r>
        <w:rPr>
          <w:spacing w:val="15"/>
        </w:rPr>
        <w:t xml:space="preserve"> </w:t>
      </w:r>
      <w:r>
        <w:rPr>
          <w:spacing w:val="-2"/>
        </w:rPr>
        <w:t>Acquired:</w:t>
      </w:r>
    </w:p>
    <w:p w14:paraId="0CEAA2C1" w14:textId="77777777" w:rsidR="00372738" w:rsidRDefault="00372738">
      <w:pPr>
        <w:pStyle w:val="BodyText"/>
        <w:spacing w:before="12"/>
        <w:rPr>
          <w:b/>
        </w:rPr>
      </w:pPr>
    </w:p>
    <w:p w14:paraId="207279AB" w14:textId="77777777" w:rsidR="00372738" w:rsidRDefault="00000000">
      <w:pPr>
        <w:pStyle w:val="ListParagraph"/>
        <w:numPr>
          <w:ilvl w:val="0"/>
          <w:numId w:val="12"/>
        </w:numPr>
        <w:tabs>
          <w:tab w:val="left" w:pos="1424"/>
        </w:tabs>
        <w:ind w:left="1424" w:hanging="337"/>
      </w:pPr>
      <w:r>
        <w:t>Salesforce</w:t>
      </w:r>
      <w:r>
        <w:rPr>
          <w:spacing w:val="13"/>
        </w:rPr>
        <w:t xml:space="preserve"> </w:t>
      </w:r>
      <w:r>
        <w:t>Custom</w:t>
      </w:r>
      <w:r>
        <w:rPr>
          <w:spacing w:val="12"/>
        </w:rPr>
        <w:t xml:space="preserve"> </w:t>
      </w:r>
      <w:r>
        <w:t>Objects</w:t>
      </w:r>
      <w:r>
        <w:rPr>
          <w:spacing w:val="9"/>
        </w:rPr>
        <w:t xml:space="preserve"> </w:t>
      </w:r>
      <w:r>
        <w:t>and</w:t>
      </w:r>
      <w:r>
        <w:rPr>
          <w:spacing w:val="14"/>
        </w:rPr>
        <w:t xml:space="preserve"> </w:t>
      </w:r>
      <w:r>
        <w:t>Data</w:t>
      </w:r>
      <w:r>
        <w:rPr>
          <w:spacing w:val="14"/>
        </w:rPr>
        <w:t xml:space="preserve"> </w:t>
      </w:r>
      <w:r>
        <w:rPr>
          <w:spacing w:val="-2"/>
        </w:rPr>
        <w:t>Relationships</w:t>
      </w:r>
    </w:p>
    <w:p w14:paraId="62B24765" w14:textId="77777777" w:rsidR="00372738" w:rsidRDefault="00000000">
      <w:pPr>
        <w:pStyle w:val="ListParagraph"/>
        <w:numPr>
          <w:ilvl w:val="0"/>
          <w:numId w:val="12"/>
        </w:numPr>
        <w:tabs>
          <w:tab w:val="left" w:pos="1424"/>
        </w:tabs>
        <w:spacing w:before="6"/>
        <w:ind w:left="1424" w:hanging="337"/>
      </w:pPr>
      <w:r>
        <w:t>Salesforce</w:t>
      </w:r>
      <w:r>
        <w:rPr>
          <w:spacing w:val="13"/>
        </w:rPr>
        <w:t xml:space="preserve"> </w:t>
      </w:r>
      <w:r>
        <w:t>Flows</w:t>
      </w:r>
      <w:r>
        <w:rPr>
          <w:spacing w:val="11"/>
        </w:rPr>
        <w:t xml:space="preserve"> </w:t>
      </w:r>
      <w:r>
        <w:t>for</w:t>
      </w:r>
      <w:r>
        <w:rPr>
          <w:spacing w:val="13"/>
        </w:rPr>
        <w:t xml:space="preserve"> </w:t>
      </w:r>
      <w:r>
        <w:t>Process</w:t>
      </w:r>
      <w:r>
        <w:rPr>
          <w:spacing w:val="12"/>
        </w:rPr>
        <w:t xml:space="preserve"> </w:t>
      </w:r>
      <w:r>
        <w:rPr>
          <w:spacing w:val="-2"/>
        </w:rPr>
        <w:t>Automation</w:t>
      </w:r>
    </w:p>
    <w:p w14:paraId="6C69E952" w14:textId="77777777" w:rsidR="00372738" w:rsidRDefault="00000000">
      <w:pPr>
        <w:pStyle w:val="ListParagraph"/>
        <w:numPr>
          <w:ilvl w:val="0"/>
          <w:numId w:val="12"/>
        </w:numPr>
        <w:tabs>
          <w:tab w:val="left" w:pos="1424"/>
        </w:tabs>
        <w:spacing w:before="7"/>
        <w:ind w:left="1424" w:hanging="337"/>
      </w:pPr>
      <w:r>
        <w:t>Apex</w:t>
      </w:r>
      <w:r>
        <w:rPr>
          <w:spacing w:val="16"/>
        </w:rPr>
        <w:t xml:space="preserve"> </w:t>
      </w:r>
      <w:r>
        <w:t>Triggers</w:t>
      </w:r>
      <w:r>
        <w:rPr>
          <w:spacing w:val="14"/>
        </w:rPr>
        <w:t xml:space="preserve"> </w:t>
      </w:r>
      <w:r>
        <w:t>for</w:t>
      </w:r>
      <w:r>
        <w:rPr>
          <w:spacing w:val="11"/>
        </w:rPr>
        <w:t xml:space="preserve"> </w:t>
      </w:r>
      <w:r>
        <w:t>Enhanced</w:t>
      </w:r>
      <w:r>
        <w:rPr>
          <w:spacing w:val="9"/>
        </w:rPr>
        <w:t xml:space="preserve"> </w:t>
      </w:r>
      <w:r>
        <w:rPr>
          <w:spacing w:val="-2"/>
        </w:rPr>
        <w:t>Functionality</w:t>
      </w:r>
    </w:p>
    <w:p w14:paraId="3628E3C1" w14:textId="77777777" w:rsidR="00372738" w:rsidRDefault="00000000">
      <w:pPr>
        <w:pStyle w:val="ListParagraph"/>
        <w:numPr>
          <w:ilvl w:val="0"/>
          <w:numId w:val="12"/>
        </w:numPr>
        <w:tabs>
          <w:tab w:val="left" w:pos="1424"/>
        </w:tabs>
        <w:spacing w:before="6"/>
        <w:ind w:left="1424" w:hanging="337"/>
      </w:pPr>
      <w:r>
        <w:t>Feedback</w:t>
      </w:r>
      <w:r>
        <w:rPr>
          <w:spacing w:val="14"/>
        </w:rPr>
        <w:t xml:space="preserve"> </w:t>
      </w:r>
      <w:r>
        <w:t>Collection</w:t>
      </w:r>
      <w:r>
        <w:rPr>
          <w:spacing w:val="12"/>
        </w:rPr>
        <w:t xml:space="preserve"> </w:t>
      </w:r>
      <w:r>
        <w:t>and</w:t>
      </w:r>
      <w:r>
        <w:rPr>
          <w:spacing w:val="12"/>
        </w:rPr>
        <w:t xml:space="preserve"> </w:t>
      </w:r>
      <w:r>
        <w:t>Survey</w:t>
      </w:r>
      <w:r>
        <w:rPr>
          <w:spacing w:val="17"/>
        </w:rPr>
        <w:t xml:space="preserve"> </w:t>
      </w:r>
      <w:r>
        <w:rPr>
          <w:spacing w:val="-2"/>
        </w:rPr>
        <w:t>Integration</w:t>
      </w:r>
    </w:p>
    <w:p w14:paraId="59B62B6B" w14:textId="77777777" w:rsidR="00372738" w:rsidRDefault="00000000">
      <w:pPr>
        <w:pStyle w:val="ListParagraph"/>
        <w:numPr>
          <w:ilvl w:val="0"/>
          <w:numId w:val="12"/>
        </w:numPr>
        <w:tabs>
          <w:tab w:val="left" w:pos="1424"/>
        </w:tabs>
        <w:spacing w:before="6"/>
        <w:ind w:left="1424" w:hanging="337"/>
      </w:pPr>
      <w:r>
        <w:t>Reports</w:t>
      </w:r>
      <w:r>
        <w:rPr>
          <w:spacing w:val="10"/>
        </w:rPr>
        <w:t xml:space="preserve"> </w:t>
      </w:r>
      <w:r>
        <w:t>and</w:t>
      </w:r>
      <w:r>
        <w:rPr>
          <w:spacing w:val="14"/>
        </w:rPr>
        <w:t xml:space="preserve"> </w:t>
      </w:r>
      <w:r>
        <w:t>Dashboards</w:t>
      </w:r>
      <w:r>
        <w:rPr>
          <w:spacing w:val="13"/>
        </w:rPr>
        <w:t xml:space="preserve"> </w:t>
      </w:r>
      <w:r>
        <w:t>for</w:t>
      </w:r>
      <w:r>
        <w:rPr>
          <w:spacing w:val="15"/>
        </w:rPr>
        <w:t xml:space="preserve"> </w:t>
      </w:r>
      <w:r>
        <w:t>Business</w:t>
      </w:r>
      <w:r>
        <w:rPr>
          <w:spacing w:val="13"/>
        </w:rPr>
        <w:t xml:space="preserve"> </w:t>
      </w:r>
      <w:r>
        <w:rPr>
          <w:spacing w:val="-2"/>
        </w:rPr>
        <w:t>Insights</w:t>
      </w:r>
    </w:p>
    <w:p w14:paraId="3CAC8C93" w14:textId="77777777" w:rsidR="00372738" w:rsidRDefault="00000000">
      <w:pPr>
        <w:pStyle w:val="ListParagraph"/>
        <w:numPr>
          <w:ilvl w:val="0"/>
          <w:numId w:val="12"/>
        </w:numPr>
        <w:tabs>
          <w:tab w:val="left" w:pos="1424"/>
        </w:tabs>
        <w:spacing w:before="6"/>
        <w:ind w:left="1424" w:hanging="337"/>
      </w:pPr>
      <w:r>
        <w:t>Approval</w:t>
      </w:r>
      <w:r>
        <w:rPr>
          <w:spacing w:val="20"/>
        </w:rPr>
        <w:t xml:space="preserve"> </w:t>
      </w:r>
      <w:r>
        <w:t>Processes</w:t>
      </w:r>
      <w:r>
        <w:rPr>
          <w:spacing w:val="10"/>
        </w:rPr>
        <w:t xml:space="preserve"> </w:t>
      </w:r>
      <w:r>
        <w:t>and</w:t>
      </w:r>
      <w:r>
        <w:rPr>
          <w:spacing w:val="14"/>
        </w:rPr>
        <w:t xml:space="preserve"> </w:t>
      </w:r>
      <w:r>
        <w:t>Automated</w:t>
      </w:r>
      <w:r>
        <w:rPr>
          <w:spacing w:val="17"/>
        </w:rPr>
        <w:t xml:space="preserve"> </w:t>
      </w:r>
      <w:r>
        <w:rPr>
          <w:spacing w:val="-2"/>
        </w:rPr>
        <w:t>Alerts</w:t>
      </w:r>
    </w:p>
    <w:p w14:paraId="4299C209" w14:textId="77777777" w:rsidR="00372738" w:rsidRDefault="00000000">
      <w:pPr>
        <w:pStyle w:val="ListParagraph"/>
        <w:numPr>
          <w:ilvl w:val="0"/>
          <w:numId w:val="12"/>
        </w:numPr>
        <w:tabs>
          <w:tab w:val="left" w:pos="1424"/>
        </w:tabs>
        <w:spacing w:before="6"/>
        <w:ind w:left="1424" w:hanging="337"/>
      </w:pPr>
      <w:r>
        <w:t>UI/UX</w:t>
      </w:r>
      <w:r>
        <w:rPr>
          <w:spacing w:val="13"/>
        </w:rPr>
        <w:t xml:space="preserve"> </w:t>
      </w:r>
      <w:r>
        <w:t>Design</w:t>
      </w:r>
      <w:r>
        <w:rPr>
          <w:spacing w:val="16"/>
        </w:rPr>
        <w:t xml:space="preserve"> </w:t>
      </w:r>
      <w:r>
        <w:t>Principles</w:t>
      </w:r>
      <w:r>
        <w:rPr>
          <w:spacing w:val="11"/>
        </w:rPr>
        <w:t xml:space="preserve"> </w:t>
      </w:r>
      <w:r>
        <w:t>in</w:t>
      </w:r>
      <w:r>
        <w:rPr>
          <w:spacing w:val="8"/>
        </w:rPr>
        <w:t xml:space="preserve"> </w:t>
      </w:r>
      <w:r>
        <w:rPr>
          <w:spacing w:val="-2"/>
        </w:rPr>
        <w:t>Salesforce</w:t>
      </w:r>
    </w:p>
    <w:p w14:paraId="1FB5BCEC" w14:textId="77777777" w:rsidR="00372738" w:rsidRDefault="00000000">
      <w:pPr>
        <w:pStyle w:val="ListParagraph"/>
        <w:numPr>
          <w:ilvl w:val="0"/>
          <w:numId w:val="12"/>
        </w:numPr>
        <w:tabs>
          <w:tab w:val="left" w:pos="1424"/>
        </w:tabs>
        <w:spacing w:before="7"/>
        <w:ind w:left="1424" w:hanging="337"/>
      </w:pPr>
      <w:r>
        <w:t>Problem-Solving</w:t>
      </w:r>
      <w:r>
        <w:rPr>
          <w:spacing w:val="19"/>
        </w:rPr>
        <w:t xml:space="preserve"> </w:t>
      </w:r>
      <w:r>
        <w:t>and</w:t>
      </w:r>
      <w:r>
        <w:rPr>
          <w:spacing w:val="20"/>
        </w:rPr>
        <w:t xml:space="preserve"> </w:t>
      </w:r>
      <w:r>
        <w:t>Debugging</w:t>
      </w:r>
      <w:r>
        <w:rPr>
          <w:spacing w:val="17"/>
        </w:rPr>
        <w:t xml:space="preserve"> </w:t>
      </w:r>
      <w:r>
        <w:rPr>
          <w:spacing w:val="-2"/>
        </w:rPr>
        <w:t>Techniques</w:t>
      </w:r>
    </w:p>
    <w:p w14:paraId="1A1D618F" w14:textId="77777777" w:rsidR="00372738" w:rsidRDefault="00372738">
      <w:pPr>
        <w:pStyle w:val="BodyText"/>
        <w:spacing w:before="17"/>
      </w:pPr>
    </w:p>
    <w:p w14:paraId="74346AC9" w14:textId="77777777" w:rsidR="00372738" w:rsidRDefault="00000000">
      <w:pPr>
        <w:pStyle w:val="BodyText"/>
        <w:spacing w:line="244" w:lineRule="auto"/>
        <w:ind w:left="748" w:right="422" w:firstLine="338"/>
        <w:jc w:val="both"/>
      </w:pPr>
      <w:r>
        <w:t>Through</w:t>
      </w:r>
      <w:r>
        <w:rPr>
          <w:spacing w:val="40"/>
        </w:rPr>
        <w:t xml:space="preserve"> </w:t>
      </w:r>
      <w:r>
        <w:t>the</w:t>
      </w:r>
      <w:r>
        <w:rPr>
          <w:spacing w:val="40"/>
        </w:rPr>
        <w:t xml:space="preserve"> </w:t>
      </w:r>
      <w:r>
        <w:t>development</w:t>
      </w:r>
      <w:r>
        <w:rPr>
          <w:spacing w:val="40"/>
        </w:rPr>
        <w:t xml:space="preserve"> </w:t>
      </w:r>
      <w:r>
        <w:t>of</w:t>
      </w:r>
      <w:r>
        <w:rPr>
          <w:spacing w:val="40"/>
        </w:rPr>
        <w:t xml:space="preserve"> </w:t>
      </w:r>
      <w:r>
        <w:t>the</w:t>
      </w:r>
      <w:r>
        <w:rPr>
          <w:spacing w:val="40"/>
        </w:rPr>
        <w:t xml:space="preserve"> </w:t>
      </w:r>
      <w:proofErr w:type="spellStart"/>
      <w:r>
        <w:t>FeedBoost</w:t>
      </w:r>
      <w:proofErr w:type="spellEnd"/>
      <w:r>
        <w:rPr>
          <w:spacing w:val="40"/>
        </w:rPr>
        <w:t xml:space="preserve"> </w:t>
      </w:r>
      <w:r>
        <w:t>App,</w:t>
      </w:r>
      <w:r>
        <w:rPr>
          <w:spacing w:val="40"/>
        </w:rPr>
        <w:t xml:space="preserve"> </w:t>
      </w:r>
      <w:r>
        <w:t>I</w:t>
      </w:r>
      <w:r>
        <w:rPr>
          <w:spacing w:val="40"/>
        </w:rPr>
        <w:t xml:space="preserve"> </w:t>
      </w:r>
      <w:r>
        <w:t>not</w:t>
      </w:r>
      <w:r>
        <w:rPr>
          <w:spacing w:val="40"/>
        </w:rPr>
        <w:t xml:space="preserve"> </w:t>
      </w:r>
      <w:r>
        <w:t>only</w:t>
      </w:r>
      <w:r>
        <w:rPr>
          <w:spacing w:val="40"/>
        </w:rPr>
        <w:t xml:space="preserve"> </w:t>
      </w:r>
      <w:r>
        <w:t>deepened</w:t>
      </w:r>
      <w:r>
        <w:rPr>
          <w:spacing w:val="40"/>
        </w:rPr>
        <w:t xml:space="preserve"> </w:t>
      </w:r>
      <w:r>
        <w:t>my technical expertise in Salesforce development but also improved my ability to build applications that solve practical business problems. This project further reinforced the value</w:t>
      </w:r>
      <w:r>
        <w:rPr>
          <w:spacing w:val="27"/>
        </w:rPr>
        <w:t xml:space="preserve"> </w:t>
      </w:r>
      <w:r>
        <w:t>of</w:t>
      </w:r>
      <w:r>
        <w:rPr>
          <w:spacing w:val="32"/>
        </w:rPr>
        <w:t xml:space="preserve"> </w:t>
      </w:r>
      <w:r>
        <w:t>user-centric</w:t>
      </w:r>
      <w:r>
        <w:rPr>
          <w:spacing w:val="29"/>
        </w:rPr>
        <w:t xml:space="preserve"> </w:t>
      </w:r>
      <w:r>
        <w:t>design</w:t>
      </w:r>
      <w:r>
        <w:rPr>
          <w:spacing w:val="28"/>
        </w:rPr>
        <w:t xml:space="preserve"> </w:t>
      </w:r>
      <w:r>
        <w:t>and</w:t>
      </w:r>
      <w:r>
        <w:rPr>
          <w:spacing w:val="28"/>
        </w:rPr>
        <w:t xml:space="preserve"> </w:t>
      </w:r>
      <w:r>
        <w:t>the</w:t>
      </w:r>
      <w:r>
        <w:rPr>
          <w:spacing w:val="29"/>
        </w:rPr>
        <w:t xml:space="preserve"> </w:t>
      </w:r>
      <w:r>
        <w:t>importance</w:t>
      </w:r>
      <w:r>
        <w:rPr>
          <w:spacing w:val="29"/>
        </w:rPr>
        <w:t xml:space="preserve"> </w:t>
      </w:r>
      <w:r>
        <w:t>of</w:t>
      </w:r>
      <w:r>
        <w:rPr>
          <w:spacing w:val="29"/>
        </w:rPr>
        <w:t xml:space="preserve"> </w:t>
      </w:r>
      <w:r>
        <w:t>ensuring</w:t>
      </w:r>
      <w:r>
        <w:rPr>
          <w:spacing w:val="25"/>
        </w:rPr>
        <w:t xml:space="preserve"> </w:t>
      </w:r>
      <w:r>
        <w:t>that</w:t>
      </w:r>
      <w:r>
        <w:rPr>
          <w:spacing w:val="28"/>
        </w:rPr>
        <w:t xml:space="preserve"> </w:t>
      </w:r>
      <w:r>
        <w:t>the</w:t>
      </w:r>
      <w:r>
        <w:rPr>
          <w:spacing w:val="27"/>
        </w:rPr>
        <w:t xml:space="preserve"> </w:t>
      </w:r>
      <w:r>
        <w:t>end</w:t>
      </w:r>
      <w:r>
        <w:rPr>
          <w:spacing w:val="28"/>
        </w:rPr>
        <w:t xml:space="preserve"> </w:t>
      </w:r>
      <w:r>
        <w:t>users'</w:t>
      </w:r>
      <w:r>
        <w:rPr>
          <w:spacing w:val="28"/>
        </w:rPr>
        <w:t xml:space="preserve"> </w:t>
      </w:r>
      <w:r>
        <w:t>needs are always met through seamless workflows and automation.</w:t>
      </w:r>
    </w:p>
    <w:p w14:paraId="19F197EF" w14:textId="77777777" w:rsidR="00372738" w:rsidRDefault="00372738">
      <w:pPr>
        <w:pStyle w:val="BodyText"/>
        <w:spacing w:before="17"/>
      </w:pPr>
    </w:p>
    <w:p w14:paraId="645E697D" w14:textId="77777777" w:rsidR="00372738" w:rsidRDefault="00000000">
      <w:pPr>
        <w:pStyle w:val="BodyText"/>
        <w:spacing w:line="244" w:lineRule="auto"/>
        <w:ind w:left="748" w:right="424" w:firstLine="338"/>
        <w:jc w:val="both"/>
      </w:pPr>
      <w:r>
        <w:t>The</w:t>
      </w:r>
      <w:r>
        <w:rPr>
          <w:spacing w:val="40"/>
        </w:rPr>
        <w:t xml:space="preserve"> </w:t>
      </w:r>
      <w:r>
        <w:t>project</w:t>
      </w:r>
      <w:r>
        <w:rPr>
          <w:spacing w:val="40"/>
        </w:rPr>
        <w:t xml:space="preserve"> </w:t>
      </w:r>
      <w:r>
        <w:t>also</w:t>
      </w:r>
      <w:r>
        <w:rPr>
          <w:spacing w:val="40"/>
        </w:rPr>
        <w:t xml:space="preserve"> </w:t>
      </w:r>
      <w:r>
        <w:t>provided</w:t>
      </w:r>
      <w:r>
        <w:rPr>
          <w:spacing w:val="40"/>
        </w:rPr>
        <w:t xml:space="preserve"> </w:t>
      </w:r>
      <w:r>
        <w:t>an</w:t>
      </w:r>
      <w:r>
        <w:rPr>
          <w:spacing w:val="40"/>
        </w:rPr>
        <w:t xml:space="preserve"> </w:t>
      </w:r>
      <w:r>
        <w:t>excellent</w:t>
      </w:r>
      <w:r>
        <w:rPr>
          <w:spacing w:val="40"/>
        </w:rPr>
        <w:t xml:space="preserve"> </w:t>
      </w:r>
      <w:r>
        <w:t>learning</w:t>
      </w:r>
      <w:r>
        <w:rPr>
          <w:spacing w:val="40"/>
        </w:rPr>
        <w:t xml:space="preserve"> </w:t>
      </w:r>
      <w:r>
        <w:t>opportunity</w:t>
      </w:r>
      <w:r>
        <w:rPr>
          <w:spacing w:val="40"/>
        </w:rPr>
        <w:t xml:space="preserve"> </w:t>
      </w:r>
      <w:r>
        <w:t>for</w:t>
      </w:r>
      <w:r>
        <w:rPr>
          <w:spacing w:val="40"/>
        </w:rPr>
        <w:t xml:space="preserve"> </w:t>
      </w:r>
      <w:r>
        <w:t>collaboration within</w:t>
      </w:r>
      <w:r>
        <w:rPr>
          <w:spacing w:val="40"/>
        </w:rPr>
        <w:t xml:space="preserve"> </w:t>
      </w:r>
      <w:r>
        <w:t>a</w:t>
      </w:r>
      <w:r>
        <w:rPr>
          <w:spacing w:val="40"/>
        </w:rPr>
        <w:t xml:space="preserve"> </w:t>
      </w:r>
      <w:r>
        <w:t>cross-functional</w:t>
      </w:r>
      <w:r>
        <w:rPr>
          <w:spacing w:val="40"/>
        </w:rPr>
        <w:t xml:space="preserve"> </w:t>
      </w:r>
      <w:r>
        <w:t>team,</w:t>
      </w:r>
      <w:r>
        <w:rPr>
          <w:spacing w:val="40"/>
        </w:rPr>
        <w:t xml:space="preserve"> </w:t>
      </w:r>
      <w:r>
        <w:t>where</w:t>
      </w:r>
      <w:r>
        <w:rPr>
          <w:spacing w:val="40"/>
        </w:rPr>
        <w:t xml:space="preserve"> </w:t>
      </w:r>
      <w:r>
        <w:t>I</w:t>
      </w:r>
      <w:r>
        <w:rPr>
          <w:spacing w:val="40"/>
        </w:rPr>
        <w:t xml:space="preserve"> </w:t>
      </w:r>
      <w:r>
        <w:t>worked</w:t>
      </w:r>
      <w:r>
        <w:rPr>
          <w:spacing w:val="40"/>
        </w:rPr>
        <w:t xml:space="preserve"> </w:t>
      </w:r>
      <w:r>
        <w:t>closely</w:t>
      </w:r>
      <w:r>
        <w:rPr>
          <w:spacing w:val="40"/>
        </w:rPr>
        <w:t xml:space="preserve"> </w:t>
      </w:r>
      <w:r>
        <w:t>with</w:t>
      </w:r>
      <w:r>
        <w:rPr>
          <w:spacing w:val="40"/>
        </w:rPr>
        <w:t xml:space="preserve"> </w:t>
      </w:r>
      <w:r>
        <w:t>other</w:t>
      </w:r>
      <w:r>
        <w:rPr>
          <w:spacing w:val="40"/>
        </w:rPr>
        <w:t xml:space="preserve"> </w:t>
      </w:r>
      <w:r>
        <w:t>developers, business</w:t>
      </w:r>
      <w:r>
        <w:rPr>
          <w:spacing w:val="40"/>
        </w:rPr>
        <w:t xml:space="preserve"> </w:t>
      </w:r>
      <w:r>
        <w:t>analysts,</w:t>
      </w:r>
      <w:r>
        <w:rPr>
          <w:spacing w:val="40"/>
        </w:rPr>
        <w:t xml:space="preserve"> </w:t>
      </w:r>
      <w:r>
        <w:t>and</w:t>
      </w:r>
      <w:r>
        <w:rPr>
          <w:spacing w:val="40"/>
        </w:rPr>
        <w:t xml:space="preserve"> </w:t>
      </w:r>
      <w:r>
        <w:t>stakeholders</w:t>
      </w:r>
      <w:r>
        <w:rPr>
          <w:spacing w:val="40"/>
        </w:rPr>
        <w:t xml:space="preserve"> </w:t>
      </w:r>
      <w:r>
        <w:t>to</w:t>
      </w:r>
      <w:r>
        <w:rPr>
          <w:spacing w:val="40"/>
        </w:rPr>
        <w:t xml:space="preserve"> </w:t>
      </w:r>
      <w:r>
        <w:t>ensure</w:t>
      </w:r>
      <w:r>
        <w:rPr>
          <w:spacing w:val="40"/>
        </w:rPr>
        <w:t xml:space="preserve"> </w:t>
      </w:r>
      <w:r>
        <w:t>that</w:t>
      </w:r>
      <w:r>
        <w:rPr>
          <w:spacing w:val="40"/>
        </w:rPr>
        <w:t xml:space="preserve"> </w:t>
      </w:r>
      <w:r>
        <w:t>the</w:t>
      </w:r>
      <w:r>
        <w:rPr>
          <w:spacing w:val="40"/>
        </w:rPr>
        <w:t xml:space="preserve"> </w:t>
      </w:r>
      <w:r>
        <w:t>application</w:t>
      </w:r>
      <w:r>
        <w:rPr>
          <w:spacing w:val="40"/>
        </w:rPr>
        <w:t xml:space="preserve"> </w:t>
      </w:r>
      <w:r>
        <w:t>addressed</w:t>
      </w:r>
      <w:r>
        <w:rPr>
          <w:spacing w:val="40"/>
        </w:rPr>
        <w:t xml:space="preserve"> </w:t>
      </w:r>
      <w:r>
        <w:t>all relevant business requirements.</w:t>
      </w:r>
    </w:p>
    <w:p w14:paraId="1501CD0F" w14:textId="77777777" w:rsidR="00372738" w:rsidRDefault="00372738">
      <w:pPr>
        <w:pStyle w:val="BodyText"/>
        <w:spacing w:before="15"/>
      </w:pPr>
    </w:p>
    <w:p w14:paraId="01247A77" w14:textId="77777777" w:rsidR="00372738" w:rsidRDefault="00000000">
      <w:pPr>
        <w:pStyle w:val="BodyText"/>
        <w:spacing w:line="244" w:lineRule="auto"/>
        <w:ind w:left="748" w:right="422" w:firstLine="338"/>
        <w:jc w:val="both"/>
      </w:pPr>
      <w:r>
        <w:t xml:space="preserve">Ultimately, the </w:t>
      </w:r>
      <w:proofErr w:type="spellStart"/>
      <w:r>
        <w:t>FeedBoost</w:t>
      </w:r>
      <w:proofErr w:type="spellEnd"/>
      <w:r>
        <w:t xml:space="preserve"> App enhanced the service feedback collection and reporting process, significantly improving operational efficiency and empowering businesses to act on customer feedback in real time.</w:t>
      </w:r>
    </w:p>
    <w:p w14:paraId="6F7ADBAD" w14:textId="77777777" w:rsidR="00372738" w:rsidRDefault="00372738">
      <w:pPr>
        <w:pStyle w:val="BodyText"/>
      </w:pPr>
    </w:p>
    <w:p w14:paraId="574A81BF" w14:textId="77777777" w:rsidR="00372738" w:rsidRDefault="00372738">
      <w:pPr>
        <w:pStyle w:val="BodyText"/>
      </w:pPr>
    </w:p>
    <w:p w14:paraId="6060522E" w14:textId="77777777" w:rsidR="00372738" w:rsidRDefault="00372738">
      <w:pPr>
        <w:pStyle w:val="BodyText"/>
      </w:pPr>
    </w:p>
    <w:p w14:paraId="6A3D87B9" w14:textId="77777777" w:rsidR="00372738" w:rsidRDefault="00372738">
      <w:pPr>
        <w:pStyle w:val="BodyText"/>
      </w:pPr>
    </w:p>
    <w:p w14:paraId="558CBC51" w14:textId="77777777" w:rsidR="00372738" w:rsidRDefault="00372738">
      <w:pPr>
        <w:pStyle w:val="BodyText"/>
        <w:spacing w:before="215"/>
      </w:pPr>
    </w:p>
    <w:p w14:paraId="13214FC9" w14:textId="77777777" w:rsidR="00372738" w:rsidRDefault="00000000">
      <w:pPr>
        <w:pStyle w:val="ListParagraph"/>
        <w:numPr>
          <w:ilvl w:val="2"/>
          <w:numId w:val="13"/>
        </w:numPr>
        <w:tabs>
          <w:tab w:val="left" w:pos="1312"/>
        </w:tabs>
        <w:ind w:left="1312" w:hanging="564"/>
      </w:pPr>
      <w:proofErr w:type="spellStart"/>
      <w:r>
        <w:t>Feedboost</w:t>
      </w:r>
      <w:proofErr w:type="spellEnd"/>
      <w:r>
        <w:rPr>
          <w:spacing w:val="16"/>
        </w:rPr>
        <w:t xml:space="preserve"> </w:t>
      </w:r>
      <w:r>
        <w:t>Application</w:t>
      </w:r>
      <w:r>
        <w:rPr>
          <w:spacing w:val="16"/>
        </w:rPr>
        <w:t xml:space="preserve"> </w:t>
      </w:r>
      <w:r>
        <w:t>Home</w:t>
      </w:r>
      <w:r>
        <w:rPr>
          <w:spacing w:val="18"/>
        </w:rPr>
        <w:t xml:space="preserve"> </w:t>
      </w:r>
      <w:r>
        <w:rPr>
          <w:spacing w:val="-4"/>
        </w:rPr>
        <w:t>Page:</w:t>
      </w:r>
    </w:p>
    <w:p w14:paraId="7FFE9C1F" w14:textId="77777777" w:rsidR="00372738" w:rsidRDefault="00000000">
      <w:pPr>
        <w:pStyle w:val="BodyText"/>
        <w:spacing w:before="56"/>
        <w:rPr>
          <w:sz w:val="20"/>
        </w:rPr>
      </w:pPr>
      <w:r>
        <w:rPr>
          <w:noProof/>
          <w:sz w:val="20"/>
        </w:rPr>
        <w:drawing>
          <wp:anchor distT="0" distB="0" distL="0" distR="0" simplePos="0" relativeHeight="251661312" behindDoc="1" locked="0" layoutInCell="1" allowOverlap="1" wp14:anchorId="3EE4C7E7" wp14:editId="69D5B39F">
            <wp:simplePos x="0" y="0"/>
            <wp:positionH relativeFrom="page">
              <wp:posOffset>1617980</wp:posOffset>
            </wp:positionH>
            <wp:positionV relativeFrom="paragraph">
              <wp:posOffset>196215</wp:posOffset>
            </wp:positionV>
            <wp:extent cx="4957445" cy="221043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4957160" cy="2210276"/>
                    </a:xfrm>
                    <a:prstGeom prst="rect">
                      <a:avLst/>
                    </a:prstGeom>
                  </pic:spPr>
                </pic:pic>
              </a:graphicData>
            </a:graphic>
          </wp:anchor>
        </w:drawing>
      </w:r>
    </w:p>
    <w:p w14:paraId="65B843C0" w14:textId="77777777" w:rsidR="00372738" w:rsidRDefault="00372738">
      <w:pPr>
        <w:pStyle w:val="BodyText"/>
        <w:rPr>
          <w:sz w:val="20"/>
        </w:rPr>
        <w:sectPr w:rsidR="00372738">
          <w:footerReference w:type="default" r:id="rId33"/>
          <w:pgSz w:w="12240" w:h="15840"/>
          <w:pgMar w:top="1280" w:right="1440" w:bottom="620" w:left="1800" w:header="0" w:footer="423" w:gutter="0"/>
          <w:pgNumType w:start="7"/>
          <w:cols w:space="720"/>
        </w:sectPr>
      </w:pPr>
    </w:p>
    <w:p w14:paraId="690C0B91" w14:textId="77777777" w:rsidR="00372738" w:rsidRDefault="00000000">
      <w:pPr>
        <w:pStyle w:val="ListParagraph"/>
        <w:numPr>
          <w:ilvl w:val="2"/>
          <w:numId w:val="13"/>
        </w:numPr>
        <w:tabs>
          <w:tab w:val="left" w:pos="1312"/>
        </w:tabs>
        <w:spacing w:before="70"/>
        <w:ind w:left="1312" w:hanging="564"/>
      </w:pPr>
      <w:r>
        <w:lastRenderedPageBreak/>
        <w:t>Feedback</w:t>
      </w:r>
      <w:r>
        <w:rPr>
          <w:spacing w:val="12"/>
        </w:rPr>
        <w:t xml:space="preserve"> </w:t>
      </w:r>
      <w:r>
        <w:t>Page</w:t>
      </w:r>
      <w:r>
        <w:rPr>
          <w:spacing w:val="13"/>
        </w:rPr>
        <w:t xml:space="preserve"> </w:t>
      </w:r>
      <w:r>
        <w:rPr>
          <w:spacing w:val="-5"/>
        </w:rPr>
        <w:t>UI:</w:t>
      </w:r>
    </w:p>
    <w:p w14:paraId="0E24AC52" w14:textId="77777777" w:rsidR="00372738" w:rsidRDefault="00000000">
      <w:pPr>
        <w:pStyle w:val="BodyText"/>
        <w:spacing w:before="58"/>
        <w:rPr>
          <w:sz w:val="20"/>
        </w:rPr>
      </w:pPr>
      <w:r>
        <w:rPr>
          <w:noProof/>
          <w:sz w:val="20"/>
        </w:rPr>
        <w:drawing>
          <wp:anchor distT="0" distB="0" distL="0" distR="0" simplePos="0" relativeHeight="251662336" behindDoc="1" locked="0" layoutInCell="1" allowOverlap="1" wp14:anchorId="4658B846" wp14:editId="54A22347">
            <wp:simplePos x="0" y="0"/>
            <wp:positionH relativeFrom="page">
              <wp:posOffset>1617980</wp:posOffset>
            </wp:positionH>
            <wp:positionV relativeFrom="paragraph">
              <wp:posOffset>198120</wp:posOffset>
            </wp:positionV>
            <wp:extent cx="4955540" cy="2195830"/>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4955791" cy="2195988"/>
                    </a:xfrm>
                    <a:prstGeom prst="rect">
                      <a:avLst/>
                    </a:prstGeom>
                  </pic:spPr>
                </pic:pic>
              </a:graphicData>
            </a:graphic>
          </wp:anchor>
        </w:drawing>
      </w:r>
    </w:p>
    <w:p w14:paraId="2FF375D2" w14:textId="77777777" w:rsidR="00372738" w:rsidRDefault="00372738">
      <w:pPr>
        <w:pStyle w:val="BodyText"/>
      </w:pPr>
    </w:p>
    <w:p w14:paraId="29FBBD53" w14:textId="77777777" w:rsidR="00372738" w:rsidRDefault="00372738">
      <w:pPr>
        <w:pStyle w:val="BodyText"/>
      </w:pPr>
    </w:p>
    <w:p w14:paraId="399AF04B" w14:textId="77777777" w:rsidR="00372738" w:rsidRDefault="00372738">
      <w:pPr>
        <w:pStyle w:val="BodyText"/>
        <w:spacing w:before="156"/>
      </w:pPr>
    </w:p>
    <w:p w14:paraId="0801509B" w14:textId="77777777" w:rsidR="00372738" w:rsidRDefault="00000000">
      <w:pPr>
        <w:pStyle w:val="ListParagraph"/>
        <w:numPr>
          <w:ilvl w:val="2"/>
          <w:numId w:val="13"/>
        </w:numPr>
        <w:tabs>
          <w:tab w:val="left" w:pos="1312"/>
        </w:tabs>
        <w:ind w:left="1312" w:hanging="564"/>
      </w:pPr>
      <w:r>
        <w:t>Service</w:t>
      </w:r>
      <w:r>
        <w:rPr>
          <w:spacing w:val="16"/>
        </w:rPr>
        <w:t xml:space="preserve"> </w:t>
      </w:r>
      <w:r>
        <w:t>Categories</w:t>
      </w:r>
      <w:r>
        <w:rPr>
          <w:spacing w:val="16"/>
        </w:rPr>
        <w:t xml:space="preserve"> </w:t>
      </w:r>
      <w:r>
        <w:rPr>
          <w:spacing w:val="-2"/>
        </w:rPr>
        <w:t>Object:</w:t>
      </w:r>
    </w:p>
    <w:p w14:paraId="357DF83E" w14:textId="77777777" w:rsidR="00372738" w:rsidRDefault="00000000">
      <w:pPr>
        <w:pStyle w:val="BodyText"/>
        <w:spacing w:before="15"/>
        <w:rPr>
          <w:sz w:val="20"/>
        </w:rPr>
      </w:pPr>
      <w:r>
        <w:rPr>
          <w:noProof/>
          <w:sz w:val="20"/>
        </w:rPr>
        <w:drawing>
          <wp:anchor distT="0" distB="0" distL="0" distR="0" simplePos="0" relativeHeight="251663360" behindDoc="1" locked="0" layoutInCell="1" allowOverlap="1" wp14:anchorId="6B30506E" wp14:editId="378A6C8B">
            <wp:simplePos x="0" y="0"/>
            <wp:positionH relativeFrom="page">
              <wp:posOffset>1617980</wp:posOffset>
            </wp:positionH>
            <wp:positionV relativeFrom="paragraph">
              <wp:posOffset>170180</wp:posOffset>
            </wp:positionV>
            <wp:extent cx="4959350" cy="214757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4959424" cy="2147411"/>
                    </a:xfrm>
                    <a:prstGeom prst="rect">
                      <a:avLst/>
                    </a:prstGeom>
                  </pic:spPr>
                </pic:pic>
              </a:graphicData>
            </a:graphic>
          </wp:anchor>
        </w:drawing>
      </w:r>
    </w:p>
    <w:p w14:paraId="3CA92343" w14:textId="77777777" w:rsidR="00372738" w:rsidRDefault="00372738">
      <w:pPr>
        <w:pStyle w:val="BodyText"/>
        <w:rPr>
          <w:sz w:val="20"/>
        </w:rPr>
        <w:sectPr w:rsidR="00372738">
          <w:pgSz w:w="12240" w:h="15840"/>
          <w:pgMar w:top="1280" w:right="1440" w:bottom="620" w:left="1800" w:header="0" w:footer="423" w:gutter="0"/>
          <w:cols w:space="720"/>
        </w:sectPr>
      </w:pPr>
    </w:p>
    <w:p w14:paraId="3FBA98C8" w14:textId="77777777" w:rsidR="00372738" w:rsidRDefault="00000000">
      <w:pPr>
        <w:pStyle w:val="ListParagraph"/>
        <w:numPr>
          <w:ilvl w:val="2"/>
          <w:numId w:val="13"/>
        </w:numPr>
        <w:tabs>
          <w:tab w:val="left" w:pos="1312"/>
        </w:tabs>
        <w:spacing w:before="71"/>
        <w:ind w:left="1312" w:hanging="564"/>
      </w:pPr>
      <w:r>
        <w:lastRenderedPageBreak/>
        <w:t>Screen</w:t>
      </w:r>
      <w:r>
        <w:rPr>
          <w:spacing w:val="10"/>
        </w:rPr>
        <w:t xml:space="preserve"> </w:t>
      </w:r>
      <w:r>
        <w:t>flow</w:t>
      </w:r>
      <w:r>
        <w:rPr>
          <w:spacing w:val="8"/>
        </w:rPr>
        <w:t xml:space="preserve"> </w:t>
      </w:r>
      <w:r>
        <w:t>for</w:t>
      </w:r>
      <w:r>
        <w:rPr>
          <w:spacing w:val="7"/>
        </w:rPr>
        <w:t xml:space="preserve"> </w:t>
      </w:r>
      <w:r>
        <w:t>creating</w:t>
      </w:r>
      <w:r>
        <w:rPr>
          <w:spacing w:val="12"/>
        </w:rPr>
        <w:t xml:space="preserve"> </w:t>
      </w:r>
      <w:r>
        <w:t>new</w:t>
      </w:r>
      <w:r>
        <w:rPr>
          <w:spacing w:val="9"/>
        </w:rPr>
        <w:t xml:space="preserve"> </w:t>
      </w:r>
      <w:r>
        <w:rPr>
          <w:spacing w:val="-2"/>
        </w:rPr>
        <w:t>feedback:</w:t>
      </w:r>
    </w:p>
    <w:p w14:paraId="74840985" w14:textId="77777777" w:rsidR="00372738" w:rsidRDefault="00372738">
      <w:pPr>
        <w:pStyle w:val="BodyText"/>
        <w:rPr>
          <w:sz w:val="20"/>
        </w:rPr>
      </w:pPr>
    </w:p>
    <w:p w14:paraId="086E1D7E" w14:textId="77777777" w:rsidR="00372738" w:rsidRDefault="00372738">
      <w:pPr>
        <w:pStyle w:val="BodyText"/>
        <w:rPr>
          <w:sz w:val="20"/>
        </w:rPr>
      </w:pPr>
    </w:p>
    <w:p w14:paraId="036E2D17" w14:textId="77777777" w:rsidR="00372738" w:rsidRDefault="00372738">
      <w:pPr>
        <w:pStyle w:val="BodyText"/>
        <w:rPr>
          <w:sz w:val="20"/>
        </w:rPr>
      </w:pPr>
    </w:p>
    <w:p w14:paraId="34C47551" w14:textId="77777777" w:rsidR="00372738" w:rsidRDefault="00000000">
      <w:pPr>
        <w:pStyle w:val="BodyText"/>
        <w:spacing w:before="202"/>
        <w:rPr>
          <w:sz w:val="20"/>
        </w:rPr>
      </w:pPr>
      <w:r>
        <w:rPr>
          <w:noProof/>
          <w:sz w:val="20"/>
        </w:rPr>
        <w:drawing>
          <wp:anchor distT="0" distB="0" distL="0" distR="0" simplePos="0" relativeHeight="251664384" behindDoc="1" locked="0" layoutInCell="1" allowOverlap="1" wp14:anchorId="5472EF94" wp14:editId="585DEDDC">
            <wp:simplePos x="0" y="0"/>
            <wp:positionH relativeFrom="page">
              <wp:posOffset>2284095</wp:posOffset>
            </wp:positionH>
            <wp:positionV relativeFrom="paragraph">
              <wp:posOffset>289560</wp:posOffset>
            </wp:positionV>
            <wp:extent cx="3789045" cy="391160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3789255" cy="3911917"/>
                    </a:xfrm>
                    <a:prstGeom prst="rect">
                      <a:avLst/>
                    </a:prstGeom>
                  </pic:spPr>
                </pic:pic>
              </a:graphicData>
            </a:graphic>
          </wp:anchor>
        </w:drawing>
      </w:r>
    </w:p>
    <w:p w14:paraId="6FD57379" w14:textId="77777777" w:rsidR="00372738" w:rsidRDefault="00372738">
      <w:pPr>
        <w:pStyle w:val="BodyText"/>
        <w:rPr>
          <w:sz w:val="20"/>
        </w:rPr>
        <w:sectPr w:rsidR="00372738">
          <w:pgSz w:w="12240" w:h="15840"/>
          <w:pgMar w:top="1540" w:right="1440" w:bottom="620" w:left="1800" w:header="0" w:footer="423" w:gutter="0"/>
          <w:cols w:space="720"/>
        </w:sectPr>
      </w:pPr>
    </w:p>
    <w:p w14:paraId="6ABBDAFF" w14:textId="77777777" w:rsidR="00372738" w:rsidRDefault="00000000">
      <w:pPr>
        <w:pStyle w:val="Heading1"/>
        <w:numPr>
          <w:ilvl w:val="0"/>
          <w:numId w:val="5"/>
        </w:numPr>
        <w:tabs>
          <w:tab w:val="left" w:pos="3250"/>
        </w:tabs>
        <w:ind w:left="3250" w:hanging="265"/>
        <w:jc w:val="left"/>
      </w:pPr>
      <w:r>
        <w:lastRenderedPageBreak/>
        <w:t>RESULT</w:t>
      </w:r>
      <w:r>
        <w:rPr>
          <w:spacing w:val="5"/>
        </w:rPr>
        <w:t xml:space="preserve"> </w:t>
      </w:r>
      <w:r>
        <w:t>AND</w:t>
      </w:r>
      <w:r>
        <w:rPr>
          <w:spacing w:val="4"/>
        </w:rPr>
        <w:t xml:space="preserve"> </w:t>
      </w:r>
      <w:r>
        <w:rPr>
          <w:spacing w:val="-2"/>
        </w:rPr>
        <w:t>ANALYSIS</w:t>
      </w:r>
    </w:p>
    <w:p w14:paraId="43CD5429" w14:textId="77777777" w:rsidR="00372738" w:rsidRDefault="00372738">
      <w:pPr>
        <w:pStyle w:val="BodyText"/>
        <w:rPr>
          <w:b/>
          <w:sz w:val="26"/>
        </w:rPr>
      </w:pPr>
    </w:p>
    <w:p w14:paraId="37227579" w14:textId="77777777" w:rsidR="00372738" w:rsidRDefault="00372738">
      <w:pPr>
        <w:pStyle w:val="BodyText"/>
        <w:spacing w:before="177"/>
        <w:rPr>
          <w:b/>
          <w:sz w:val="26"/>
        </w:rPr>
      </w:pPr>
    </w:p>
    <w:p w14:paraId="40016EDC" w14:textId="77777777" w:rsidR="00372738" w:rsidRDefault="00000000">
      <w:pPr>
        <w:pStyle w:val="BodyText"/>
        <w:spacing w:before="1" w:line="244" w:lineRule="auto"/>
        <w:ind w:left="748" w:right="432" w:firstLine="676"/>
        <w:jc w:val="both"/>
      </w:pPr>
      <w:r>
        <w:t>Throughout the internship, I not only honed my technical abilities but also developed important</w:t>
      </w:r>
      <w:r>
        <w:rPr>
          <w:spacing w:val="40"/>
        </w:rPr>
        <w:t xml:space="preserve"> </w:t>
      </w:r>
      <w:r>
        <w:t>soft skills</w:t>
      </w:r>
      <w:r>
        <w:rPr>
          <w:spacing w:val="40"/>
        </w:rPr>
        <w:t xml:space="preserve"> </w:t>
      </w:r>
      <w:r>
        <w:t>such as effective communication, time</w:t>
      </w:r>
      <w:r>
        <w:rPr>
          <w:spacing w:val="40"/>
        </w:rPr>
        <w:t xml:space="preserve"> </w:t>
      </w:r>
      <w:r>
        <w:t>management, and</w:t>
      </w:r>
      <w:r>
        <w:rPr>
          <w:spacing w:val="40"/>
        </w:rPr>
        <w:t xml:space="preserve"> </w:t>
      </w:r>
      <w:r>
        <w:t>collaborative</w:t>
      </w:r>
      <w:r>
        <w:rPr>
          <w:spacing w:val="40"/>
        </w:rPr>
        <w:t xml:space="preserve"> </w:t>
      </w:r>
      <w:r>
        <w:t>teamwork.</w:t>
      </w:r>
      <w:r>
        <w:rPr>
          <w:spacing w:val="40"/>
        </w:rPr>
        <w:t xml:space="preserve"> </w:t>
      </w:r>
      <w:r>
        <w:t>Despite</w:t>
      </w:r>
      <w:r>
        <w:rPr>
          <w:spacing w:val="40"/>
        </w:rPr>
        <w:t xml:space="preserve"> </w:t>
      </w:r>
      <w:r>
        <w:t>the</w:t>
      </w:r>
      <w:r>
        <w:rPr>
          <w:spacing w:val="40"/>
        </w:rPr>
        <w:t xml:space="preserve"> </w:t>
      </w:r>
      <w:r>
        <w:t>challenges</w:t>
      </w:r>
      <w:r>
        <w:rPr>
          <w:spacing w:val="40"/>
        </w:rPr>
        <w:t xml:space="preserve"> </w:t>
      </w:r>
      <w:r>
        <w:t>of</w:t>
      </w:r>
      <w:r>
        <w:rPr>
          <w:spacing w:val="40"/>
        </w:rPr>
        <w:t xml:space="preserve"> </w:t>
      </w:r>
      <w:r>
        <w:t>a</w:t>
      </w:r>
      <w:r>
        <w:rPr>
          <w:spacing w:val="40"/>
        </w:rPr>
        <w:t xml:space="preserve"> </w:t>
      </w:r>
      <w:r>
        <w:t>hybrid</w:t>
      </w:r>
      <w:r>
        <w:rPr>
          <w:spacing w:val="40"/>
        </w:rPr>
        <w:t xml:space="preserve"> </w:t>
      </w:r>
      <w:r>
        <w:t>work</w:t>
      </w:r>
      <w:r>
        <w:rPr>
          <w:spacing w:val="40"/>
        </w:rPr>
        <w:t xml:space="preserve"> </w:t>
      </w:r>
      <w:r>
        <w:t>model,</w:t>
      </w:r>
      <w:r>
        <w:rPr>
          <w:spacing w:val="40"/>
        </w:rPr>
        <w:t xml:space="preserve"> </w:t>
      </w:r>
      <w:r>
        <w:t>the overall</w:t>
      </w:r>
      <w:r>
        <w:rPr>
          <w:spacing w:val="40"/>
        </w:rPr>
        <w:t xml:space="preserve"> </w:t>
      </w:r>
      <w:r>
        <w:t>experience</w:t>
      </w:r>
      <w:r>
        <w:rPr>
          <w:spacing w:val="40"/>
        </w:rPr>
        <w:t xml:space="preserve"> </w:t>
      </w:r>
      <w:r>
        <w:t>was</w:t>
      </w:r>
      <w:r>
        <w:rPr>
          <w:spacing w:val="40"/>
        </w:rPr>
        <w:t xml:space="preserve"> </w:t>
      </w:r>
      <w:r>
        <w:t>rewarding</w:t>
      </w:r>
      <w:r>
        <w:rPr>
          <w:spacing w:val="40"/>
        </w:rPr>
        <w:t xml:space="preserve"> </w:t>
      </w:r>
      <w:r>
        <w:t>and</w:t>
      </w:r>
      <w:r>
        <w:rPr>
          <w:spacing w:val="40"/>
        </w:rPr>
        <w:t xml:space="preserve"> </w:t>
      </w:r>
      <w:r>
        <w:t>insightful.</w:t>
      </w:r>
      <w:r>
        <w:rPr>
          <w:spacing w:val="40"/>
        </w:rPr>
        <w:t xml:space="preserve"> </w:t>
      </w:r>
      <w:r>
        <w:t>My</w:t>
      </w:r>
      <w:r>
        <w:rPr>
          <w:spacing w:val="40"/>
        </w:rPr>
        <w:t xml:space="preserve"> </w:t>
      </w:r>
      <w:r>
        <w:t>engagement</w:t>
      </w:r>
      <w:r>
        <w:rPr>
          <w:spacing w:val="40"/>
        </w:rPr>
        <w:t xml:space="preserve"> </w:t>
      </w:r>
      <w:r>
        <w:t>with</w:t>
      </w:r>
      <w:r>
        <w:rPr>
          <w:spacing w:val="40"/>
        </w:rPr>
        <w:t xml:space="preserve"> </w:t>
      </w:r>
      <w:r>
        <w:t>cross- functional teams, especially the back-end developers and HR staff, was essential in building the application for streamlining the recruitment process.</w:t>
      </w:r>
    </w:p>
    <w:p w14:paraId="1206C7D7" w14:textId="77777777" w:rsidR="00372738" w:rsidRDefault="00000000">
      <w:pPr>
        <w:pStyle w:val="BodyText"/>
        <w:spacing w:before="9" w:line="244" w:lineRule="auto"/>
        <w:ind w:left="748" w:right="429"/>
        <w:jc w:val="both"/>
      </w:pPr>
      <w:r>
        <w:t>The successful implementation of key features such as custom objects (Job Position, Candidate,</w:t>
      </w:r>
      <w:r>
        <w:rPr>
          <w:spacing w:val="40"/>
        </w:rPr>
        <w:t xml:space="preserve"> </w:t>
      </w:r>
      <w:r>
        <w:t>Job</w:t>
      </w:r>
      <w:r>
        <w:rPr>
          <w:spacing w:val="40"/>
        </w:rPr>
        <w:t xml:space="preserve"> </w:t>
      </w:r>
      <w:r>
        <w:t>Application,</w:t>
      </w:r>
      <w:r>
        <w:rPr>
          <w:spacing w:val="40"/>
        </w:rPr>
        <w:t xml:space="preserve"> </w:t>
      </w:r>
      <w:r>
        <w:t>etc.),</w:t>
      </w:r>
      <w:r>
        <w:rPr>
          <w:spacing w:val="40"/>
        </w:rPr>
        <w:t xml:space="preserve"> </w:t>
      </w:r>
      <w:r>
        <w:t>relationship</w:t>
      </w:r>
      <w:r>
        <w:rPr>
          <w:spacing w:val="40"/>
        </w:rPr>
        <w:t xml:space="preserve"> </w:t>
      </w:r>
      <w:r>
        <w:t>mappings,</w:t>
      </w:r>
      <w:r>
        <w:rPr>
          <w:spacing w:val="40"/>
        </w:rPr>
        <w:t xml:space="preserve"> </w:t>
      </w:r>
      <w:r>
        <w:t>formula</w:t>
      </w:r>
      <w:r>
        <w:rPr>
          <w:spacing w:val="40"/>
        </w:rPr>
        <w:t xml:space="preserve"> </w:t>
      </w:r>
      <w:r>
        <w:t>fields,</w:t>
      </w:r>
      <w:r>
        <w:rPr>
          <w:spacing w:val="40"/>
        </w:rPr>
        <w:t xml:space="preserve"> </w:t>
      </w:r>
      <w:r>
        <w:t>and automated workflows highlights my proficiency in Salesforce development. Additionally,</w:t>
      </w:r>
      <w:r>
        <w:rPr>
          <w:spacing w:val="40"/>
        </w:rPr>
        <w:t xml:space="preserve"> </w:t>
      </w:r>
      <w:r>
        <w:t>the</w:t>
      </w:r>
      <w:r>
        <w:rPr>
          <w:spacing w:val="40"/>
        </w:rPr>
        <w:t xml:space="preserve"> </w:t>
      </w:r>
      <w:r>
        <w:t>seamless</w:t>
      </w:r>
      <w:r>
        <w:rPr>
          <w:spacing w:val="40"/>
        </w:rPr>
        <w:t xml:space="preserve"> </w:t>
      </w:r>
      <w:r>
        <w:t>integration</w:t>
      </w:r>
      <w:r>
        <w:rPr>
          <w:spacing w:val="40"/>
        </w:rPr>
        <w:t xml:space="preserve"> </w:t>
      </w:r>
      <w:r>
        <w:t>of</w:t>
      </w:r>
      <w:r>
        <w:rPr>
          <w:spacing w:val="40"/>
        </w:rPr>
        <w:t xml:space="preserve"> </w:t>
      </w:r>
      <w:r>
        <w:t>Google</w:t>
      </w:r>
      <w:r>
        <w:rPr>
          <w:spacing w:val="40"/>
        </w:rPr>
        <w:t xml:space="preserve"> </w:t>
      </w:r>
      <w:r>
        <w:t>Sign-In</w:t>
      </w:r>
      <w:r>
        <w:rPr>
          <w:spacing w:val="40"/>
        </w:rPr>
        <w:t xml:space="preserve"> </w:t>
      </w:r>
      <w:r>
        <w:t>for</w:t>
      </w:r>
      <w:r>
        <w:rPr>
          <w:spacing w:val="40"/>
        </w:rPr>
        <w:t xml:space="preserve"> </w:t>
      </w:r>
      <w:r>
        <w:t>secure</w:t>
      </w:r>
      <w:r>
        <w:rPr>
          <w:spacing w:val="40"/>
        </w:rPr>
        <w:t xml:space="preserve"> </w:t>
      </w:r>
      <w:r>
        <w:t>user authentication and the creation of an intuitive user interface emphasized my ability to marry functionality with user experience.</w:t>
      </w:r>
    </w:p>
    <w:p w14:paraId="292D3562" w14:textId="77777777" w:rsidR="00372738" w:rsidRDefault="00000000">
      <w:pPr>
        <w:pStyle w:val="BodyText"/>
        <w:spacing w:before="7" w:line="247" w:lineRule="auto"/>
        <w:ind w:left="748" w:right="432" w:firstLine="676"/>
        <w:jc w:val="both"/>
      </w:pPr>
      <w:r>
        <w:t>Working in a real-world Salesforce environment further deepened my understanding of</w:t>
      </w:r>
      <w:r>
        <w:rPr>
          <w:spacing w:val="23"/>
        </w:rPr>
        <w:t xml:space="preserve"> </w:t>
      </w:r>
      <w:r>
        <w:t>business requirements and the</w:t>
      </w:r>
      <w:r>
        <w:rPr>
          <w:spacing w:val="26"/>
        </w:rPr>
        <w:t xml:space="preserve"> </w:t>
      </w:r>
      <w:r>
        <w:t>importance of</w:t>
      </w:r>
      <w:r>
        <w:rPr>
          <w:spacing w:val="23"/>
        </w:rPr>
        <w:t xml:space="preserve"> </w:t>
      </w:r>
      <w:r>
        <w:t>adaptability in the</w:t>
      </w:r>
      <w:r>
        <w:rPr>
          <w:spacing w:val="23"/>
        </w:rPr>
        <w:t xml:space="preserve"> </w:t>
      </w:r>
      <w:r>
        <w:t>face of evolving needs. This project solidified my expertise in Salesforce Custom Objects, Flows, Apex, and Process Automation, which were crucial to the app's success. Furthermore, my exposure to creating custom dashboards and reports allowed me to offer HR personnel actionable insights into the recruitment process.</w:t>
      </w:r>
    </w:p>
    <w:p w14:paraId="4665C5DF" w14:textId="77777777" w:rsidR="00372738" w:rsidRDefault="00000000">
      <w:pPr>
        <w:pStyle w:val="BodyText"/>
        <w:spacing w:line="244" w:lineRule="auto"/>
        <w:ind w:left="748" w:right="432" w:firstLine="676"/>
        <w:jc w:val="both"/>
      </w:pPr>
      <w:r>
        <w:t>In addition to technical growth, the internship enhanced my professional conduct, particularly in office protocol, collaboration, and communication. The experience of presenting ideas to stakeholders, gathering feedback, and continuously iterating on features helped improve both my technical and interpersonal skills. These skills will undoubtedly benefit me as I continue in my career.</w:t>
      </w:r>
    </w:p>
    <w:p w14:paraId="4964CA9C" w14:textId="77777777" w:rsidR="00372738" w:rsidRDefault="00372738">
      <w:pPr>
        <w:pStyle w:val="BodyText"/>
        <w:spacing w:before="13"/>
      </w:pPr>
    </w:p>
    <w:p w14:paraId="3ABDB144" w14:textId="77777777" w:rsidR="00372738" w:rsidRDefault="00000000">
      <w:pPr>
        <w:pStyle w:val="Heading2"/>
        <w:spacing w:line="252" w:lineRule="exact"/>
      </w:pPr>
      <w:r>
        <w:t>Key</w:t>
      </w:r>
      <w:r>
        <w:rPr>
          <w:spacing w:val="9"/>
        </w:rPr>
        <w:t xml:space="preserve"> </w:t>
      </w:r>
      <w:r>
        <w:t>Technologies</w:t>
      </w:r>
      <w:r>
        <w:rPr>
          <w:spacing w:val="13"/>
        </w:rPr>
        <w:t xml:space="preserve"> </w:t>
      </w:r>
      <w:r>
        <w:t>and</w:t>
      </w:r>
      <w:r>
        <w:rPr>
          <w:spacing w:val="15"/>
        </w:rPr>
        <w:t xml:space="preserve"> </w:t>
      </w:r>
      <w:r>
        <w:t>Skills</w:t>
      </w:r>
      <w:r>
        <w:rPr>
          <w:spacing w:val="17"/>
        </w:rPr>
        <w:t xml:space="preserve"> </w:t>
      </w:r>
      <w:r>
        <w:rPr>
          <w:spacing w:val="-2"/>
        </w:rPr>
        <w:t>Acquired:</w:t>
      </w:r>
    </w:p>
    <w:p w14:paraId="1A465B71" w14:textId="77777777" w:rsidR="00372738" w:rsidRDefault="00000000">
      <w:pPr>
        <w:pStyle w:val="ListParagraph"/>
        <w:numPr>
          <w:ilvl w:val="0"/>
          <w:numId w:val="14"/>
        </w:numPr>
        <w:tabs>
          <w:tab w:val="left" w:pos="1425"/>
        </w:tabs>
        <w:spacing w:line="252" w:lineRule="exact"/>
        <w:ind w:hanging="338"/>
      </w:pPr>
      <w:r>
        <w:t>Salesforce</w:t>
      </w:r>
      <w:r>
        <w:rPr>
          <w:spacing w:val="13"/>
        </w:rPr>
        <w:t xml:space="preserve"> </w:t>
      </w:r>
      <w:r>
        <w:t>(Custom</w:t>
      </w:r>
      <w:r>
        <w:rPr>
          <w:spacing w:val="15"/>
        </w:rPr>
        <w:t xml:space="preserve"> </w:t>
      </w:r>
      <w:r>
        <w:t>Objects,</w:t>
      </w:r>
      <w:r>
        <w:rPr>
          <w:spacing w:val="15"/>
        </w:rPr>
        <w:t xml:space="preserve"> </w:t>
      </w:r>
      <w:r>
        <w:t>Flows,</w:t>
      </w:r>
      <w:r>
        <w:rPr>
          <w:spacing w:val="15"/>
        </w:rPr>
        <w:t xml:space="preserve"> </w:t>
      </w:r>
      <w:r>
        <w:rPr>
          <w:spacing w:val="-4"/>
        </w:rPr>
        <w:t>Apex)</w:t>
      </w:r>
    </w:p>
    <w:p w14:paraId="182EBA72" w14:textId="77777777" w:rsidR="00372738" w:rsidRDefault="00000000">
      <w:pPr>
        <w:pStyle w:val="ListParagraph"/>
        <w:numPr>
          <w:ilvl w:val="0"/>
          <w:numId w:val="14"/>
        </w:numPr>
        <w:tabs>
          <w:tab w:val="left" w:pos="1425"/>
        </w:tabs>
        <w:spacing w:before="9"/>
        <w:ind w:hanging="338"/>
      </w:pPr>
      <w:r>
        <w:t>Salesforce</w:t>
      </w:r>
      <w:r>
        <w:rPr>
          <w:spacing w:val="17"/>
        </w:rPr>
        <w:t xml:space="preserve"> </w:t>
      </w:r>
      <w:r>
        <w:t>Lightning</w:t>
      </w:r>
      <w:r>
        <w:rPr>
          <w:spacing w:val="17"/>
        </w:rPr>
        <w:t xml:space="preserve"> </w:t>
      </w:r>
      <w:r>
        <w:rPr>
          <w:spacing w:val="-2"/>
        </w:rPr>
        <w:t>Experience</w:t>
      </w:r>
    </w:p>
    <w:p w14:paraId="53B36A53" w14:textId="77777777" w:rsidR="00372738" w:rsidRDefault="00000000">
      <w:pPr>
        <w:pStyle w:val="ListParagraph"/>
        <w:numPr>
          <w:ilvl w:val="0"/>
          <w:numId w:val="14"/>
        </w:numPr>
        <w:tabs>
          <w:tab w:val="left" w:pos="1425"/>
        </w:tabs>
        <w:spacing w:before="6"/>
        <w:ind w:hanging="338"/>
      </w:pPr>
      <w:r>
        <w:t>Apex</w:t>
      </w:r>
      <w:r>
        <w:rPr>
          <w:spacing w:val="11"/>
        </w:rPr>
        <w:t xml:space="preserve"> </w:t>
      </w:r>
      <w:r>
        <w:t>Triggers</w:t>
      </w:r>
      <w:r>
        <w:rPr>
          <w:spacing w:val="12"/>
        </w:rPr>
        <w:t xml:space="preserve"> </w:t>
      </w:r>
      <w:r>
        <w:t>and</w:t>
      </w:r>
      <w:r>
        <w:rPr>
          <w:spacing w:val="11"/>
        </w:rPr>
        <w:t xml:space="preserve"> </w:t>
      </w:r>
      <w:r>
        <w:rPr>
          <w:spacing w:val="-2"/>
        </w:rPr>
        <w:t>Automation</w:t>
      </w:r>
    </w:p>
    <w:p w14:paraId="2502D3DC" w14:textId="77777777" w:rsidR="00372738" w:rsidRDefault="00000000">
      <w:pPr>
        <w:pStyle w:val="ListParagraph"/>
        <w:numPr>
          <w:ilvl w:val="0"/>
          <w:numId w:val="14"/>
        </w:numPr>
        <w:tabs>
          <w:tab w:val="left" w:pos="1425"/>
        </w:tabs>
        <w:spacing w:before="6"/>
        <w:ind w:hanging="338"/>
      </w:pPr>
      <w:r>
        <w:t>Google</w:t>
      </w:r>
      <w:r>
        <w:rPr>
          <w:spacing w:val="14"/>
        </w:rPr>
        <w:t xml:space="preserve"> </w:t>
      </w:r>
      <w:r>
        <w:t>Sign-In</w:t>
      </w:r>
      <w:r>
        <w:rPr>
          <w:spacing w:val="11"/>
        </w:rPr>
        <w:t xml:space="preserve"> </w:t>
      </w:r>
      <w:r>
        <w:rPr>
          <w:spacing w:val="-2"/>
        </w:rPr>
        <w:t>Integration</w:t>
      </w:r>
    </w:p>
    <w:p w14:paraId="7886735D" w14:textId="77777777" w:rsidR="00372738" w:rsidRDefault="00000000">
      <w:pPr>
        <w:pStyle w:val="ListParagraph"/>
        <w:numPr>
          <w:ilvl w:val="0"/>
          <w:numId w:val="14"/>
        </w:numPr>
        <w:tabs>
          <w:tab w:val="left" w:pos="1425"/>
        </w:tabs>
        <w:spacing w:before="7"/>
        <w:ind w:hanging="338"/>
      </w:pPr>
      <w:r>
        <w:t>Reports</w:t>
      </w:r>
      <w:r>
        <w:rPr>
          <w:spacing w:val="7"/>
        </w:rPr>
        <w:t xml:space="preserve"> </w:t>
      </w:r>
      <w:r>
        <w:t>and</w:t>
      </w:r>
      <w:r>
        <w:rPr>
          <w:spacing w:val="18"/>
        </w:rPr>
        <w:t xml:space="preserve"> </w:t>
      </w:r>
      <w:r>
        <w:rPr>
          <w:spacing w:val="-2"/>
        </w:rPr>
        <w:t>Dashboards</w:t>
      </w:r>
    </w:p>
    <w:p w14:paraId="5904ABD2" w14:textId="77777777" w:rsidR="00372738" w:rsidRDefault="00000000">
      <w:pPr>
        <w:pStyle w:val="ListParagraph"/>
        <w:numPr>
          <w:ilvl w:val="0"/>
          <w:numId w:val="14"/>
        </w:numPr>
        <w:tabs>
          <w:tab w:val="left" w:pos="1425"/>
        </w:tabs>
        <w:spacing w:before="6"/>
        <w:ind w:hanging="338"/>
      </w:pPr>
      <w:r>
        <w:t>UI/UX</w:t>
      </w:r>
      <w:r>
        <w:rPr>
          <w:spacing w:val="11"/>
        </w:rPr>
        <w:t xml:space="preserve"> </w:t>
      </w:r>
      <w:r>
        <w:t>Design</w:t>
      </w:r>
      <w:r>
        <w:rPr>
          <w:spacing w:val="11"/>
        </w:rPr>
        <w:t xml:space="preserve"> </w:t>
      </w:r>
      <w:r>
        <w:t>in</w:t>
      </w:r>
      <w:r>
        <w:rPr>
          <w:spacing w:val="10"/>
        </w:rPr>
        <w:t xml:space="preserve"> </w:t>
      </w:r>
      <w:r>
        <w:rPr>
          <w:spacing w:val="-2"/>
        </w:rPr>
        <w:t>Salesforce</w:t>
      </w:r>
    </w:p>
    <w:p w14:paraId="23408D01" w14:textId="77777777" w:rsidR="00372738" w:rsidRDefault="00000000">
      <w:pPr>
        <w:pStyle w:val="ListParagraph"/>
        <w:numPr>
          <w:ilvl w:val="0"/>
          <w:numId w:val="14"/>
        </w:numPr>
        <w:tabs>
          <w:tab w:val="left" w:pos="1425"/>
        </w:tabs>
        <w:spacing w:before="6"/>
        <w:ind w:hanging="338"/>
      </w:pPr>
      <w:r>
        <w:t>Process</w:t>
      </w:r>
      <w:r>
        <w:rPr>
          <w:spacing w:val="16"/>
        </w:rPr>
        <w:t xml:space="preserve"> </w:t>
      </w:r>
      <w:r>
        <w:rPr>
          <w:spacing w:val="-2"/>
        </w:rPr>
        <w:t>Automation</w:t>
      </w:r>
    </w:p>
    <w:p w14:paraId="7E6E208C" w14:textId="77777777" w:rsidR="00372738" w:rsidRDefault="00000000">
      <w:pPr>
        <w:pStyle w:val="ListParagraph"/>
        <w:numPr>
          <w:ilvl w:val="0"/>
          <w:numId w:val="14"/>
        </w:numPr>
        <w:tabs>
          <w:tab w:val="left" w:pos="1425"/>
        </w:tabs>
        <w:spacing w:before="6"/>
        <w:ind w:hanging="338"/>
      </w:pPr>
      <w:r>
        <w:t>Problem-Solving</w:t>
      </w:r>
      <w:r>
        <w:rPr>
          <w:spacing w:val="20"/>
        </w:rPr>
        <w:t xml:space="preserve"> </w:t>
      </w:r>
      <w:r>
        <w:t>and</w:t>
      </w:r>
      <w:r>
        <w:rPr>
          <w:spacing w:val="18"/>
        </w:rPr>
        <w:t xml:space="preserve"> </w:t>
      </w:r>
      <w:r>
        <w:rPr>
          <w:spacing w:val="-2"/>
        </w:rPr>
        <w:t>Debugging</w:t>
      </w:r>
    </w:p>
    <w:p w14:paraId="61E39C1C" w14:textId="77777777" w:rsidR="00372738" w:rsidRDefault="00372738">
      <w:pPr>
        <w:pStyle w:val="BodyText"/>
        <w:spacing w:before="13"/>
      </w:pPr>
    </w:p>
    <w:p w14:paraId="73E8C4BF" w14:textId="77777777" w:rsidR="00372738" w:rsidRDefault="00000000">
      <w:pPr>
        <w:pStyle w:val="BodyText"/>
        <w:spacing w:line="247" w:lineRule="auto"/>
        <w:ind w:left="748" w:right="432" w:firstLine="338"/>
        <w:jc w:val="both"/>
      </w:pPr>
      <w:r>
        <w:t>This project not only gave me hands-on experience in full-fledged Salesforce application development but also helped me develop a comprehensive skill set. The ability</w:t>
      </w:r>
      <w:r>
        <w:rPr>
          <w:spacing w:val="30"/>
        </w:rPr>
        <w:t xml:space="preserve"> </w:t>
      </w:r>
      <w:r>
        <w:t>to</w:t>
      </w:r>
      <w:r>
        <w:rPr>
          <w:spacing w:val="33"/>
        </w:rPr>
        <w:t xml:space="preserve"> </w:t>
      </w:r>
      <w:r>
        <w:t>solve</w:t>
      </w:r>
      <w:r>
        <w:rPr>
          <w:spacing w:val="34"/>
        </w:rPr>
        <w:t xml:space="preserve"> </w:t>
      </w:r>
      <w:r>
        <w:t>business</w:t>
      </w:r>
      <w:r>
        <w:rPr>
          <w:spacing w:val="33"/>
        </w:rPr>
        <w:t xml:space="preserve"> </w:t>
      </w:r>
      <w:r>
        <w:t>problems</w:t>
      </w:r>
      <w:r>
        <w:rPr>
          <w:spacing w:val="33"/>
        </w:rPr>
        <w:t xml:space="preserve"> </w:t>
      </w:r>
      <w:r>
        <w:t>with</w:t>
      </w:r>
      <w:r>
        <w:rPr>
          <w:spacing w:val="33"/>
        </w:rPr>
        <w:t xml:space="preserve"> </w:t>
      </w:r>
      <w:r>
        <w:t>technology</w:t>
      </w:r>
      <w:r>
        <w:rPr>
          <w:spacing w:val="30"/>
        </w:rPr>
        <w:t xml:space="preserve"> </w:t>
      </w:r>
      <w:r>
        <w:t>and</w:t>
      </w:r>
      <w:r>
        <w:rPr>
          <w:spacing w:val="33"/>
        </w:rPr>
        <w:t xml:space="preserve"> </w:t>
      </w:r>
      <w:r>
        <w:t>work</w:t>
      </w:r>
      <w:r>
        <w:rPr>
          <w:spacing w:val="33"/>
        </w:rPr>
        <w:t xml:space="preserve"> </w:t>
      </w:r>
      <w:r>
        <w:t>efficiently</w:t>
      </w:r>
      <w:r>
        <w:rPr>
          <w:spacing w:val="33"/>
        </w:rPr>
        <w:t xml:space="preserve"> </w:t>
      </w:r>
      <w:r>
        <w:t>with</w:t>
      </w:r>
      <w:r>
        <w:rPr>
          <w:spacing w:val="33"/>
        </w:rPr>
        <w:t xml:space="preserve"> </w:t>
      </w:r>
      <w:r>
        <w:t>a</w:t>
      </w:r>
      <w:r>
        <w:rPr>
          <w:spacing w:val="37"/>
        </w:rPr>
        <w:t xml:space="preserve"> </w:t>
      </w:r>
      <w:r>
        <w:t>team has made this internship a valuable milestone in my professional journey.</w:t>
      </w:r>
    </w:p>
    <w:p w14:paraId="43D0C6C7" w14:textId="77777777" w:rsidR="00372738" w:rsidRDefault="00372738">
      <w:pPr>
        <w:pStyle w:val="BodyText"/>
        <w:spacing w:line="247" w:lineRule="auto"/>
        <w:jc w:val="both"/>
        <w:sectPr w:rsidR="00372738">
          <w:footerReference w:type="default" r:id="rId37"/>
          <w:pgSz w:w="12240" w:h="15840"/>
          <w:pgMar w:top="1280" w:right="1440" w:bottom="620" w:left="1800" w:header="0" w:footer="425" w:gutter="0"/>
          <w:pgNumType w:start="20"/>
          <w:cols w:space="720"/>
        </w:sectPr>
      </w:pPr>
    </w:p>
    <w:p w14:paraId="3B668FA5" w14:textId="77777777" w:rsidR="00372738" w:rsidRDefault="00000000">
      <w:pPr>
        <w:pStyle w:val="Heading1"/>
        <w:numPr>
          <w:ilvl w:val="0"/>
          <w:numId w:val="5"/>
        </w:numPr>
        <w:tabs>
          <w:tab w:val="left" w:pos="3879"/>
        </w:tabs>
        <w:ind w:left="3879" w:hanging="265"/>
        <w:jc w:val="left"/>
      </w:pPr>
      <w:r>
        <w:rPr>
          <w:spacing w:val="-2"/>
        </w:rPr>
        <w:lastRenderedPageBreak/>
        <w:t>CHALLENGES</w:t>
      </w:r>
    </w:p>
    <w:p w14:paraId="68A16E20" w14:textId="77777777" w:rsidR="00372738" w:rsidRDefault="00372738">
      <w:pPr>
        <w:pStyle w:val="BodyText"/>
        <w:rPr>
          <w:b/>
          <w:sz w:val="26"/>
        </w:rPr>
      </w:pPr>
    </w:p>
    <w:p w14:paraId="140AC2E1" w14:textId="77777777" w:rsidR="00372738" w:rsidRDefault="00372738">
      <w:pPr>
        <w:pStyle w:val="BodyText"/>
        <w:spacing w:before="177"/>
        <w:rPr>
          <w:b/>
          <w:sz w:val="26"/>
        </w:rPr>
      </w:pPr>
    </w:p>
    <w:p w14:paraId="7BE2F1E0" w14:textId="401FCFA8" w:rsidR="00372738" w:rsidRDefault="00000000">
      <w:pPr>
        <w:pStyle w:val="BodyText"/>
        <w:spacing w:before="1" w:line="244" w:lineRule="auto"/>
        <w:ind w:left="748" w:right="432" w:firstLine="338"/>
        <w:jc w:val="both"/>
      </w:pPr>
      <w:r>
        <w:t xml:space="preserve">During my internship at </w:t>
      </w:r>
      <w:proofErr w:type="spellStart"/>
      <w:r w:rsidR="0062555D">
        <w:t>Atorix</w:t>
      </w:r>
      <w:proofErr w:type="spellEnd"/>
      <w:r w:rsidR="0062555D">
        <w:t xml:space="preserve"> IT Solutions</w:t>
      </w:r>
      <w:r>
        <w:t>, I faced several challenges that provided</w:t>
      </w:r>
      <w:r>
        <w:rPr>
          <w:spacing w:val="40"/>
        </w:rPr>
        <w:t xml:space="preserve"> </w:t>
      </w:r>
      <w:r>
        <w:t>valuable</w:t>
      </w:r>
      <w:r>
        <w:rPr>
          <w:spacing w:val="40"/>
        </w:rPr>
        <w:t xml:space="preserve"> </w:t>
      </w:r>
      <w:r>
        <w:t>learning</w:t>
      </w:r>
      <w:r>
        <w:rPr>
          <w:spacing w:val="40"/>
        </w:rPr>
        <w:t xml:space="preserve"> </w:t>
      </w:r>
      <w:r>
        <w:t>experiences</w:t>
      </w:r>
      <w:r>
        <w:rPr>
          <w:spacing w:val="40"/>
        </w:rPr>
        <w:t xml:space="preserve"> </w:t>
      </w:r>
      <w:r>
        <w:t>and</w:t>
      </w:r>
      <w:r>
        <w:rPr>
          <w:spacing w:val="40"/>
        </w:rPr>
        <w:t xml:space="preserve"> </w:t>
      </w:r>
      <w:r>
        <w:t>opportunities</w:t>
      </w:r>
      <w:r>
        <w:rPr>
          <w:spacing w:val="40"/>
        </w:rPr>
        <w:t xml:space="preserve"> </w:t>
      </w:r>
      <w:r>
        <w:t>for</w:t>
      </w:r>
      <w:r>
        <w:rPr>
          <w:spacing w:val="40"/>
        </w:rPr>
        <w:t xml:space="preserve"> </w:t>
      </w:r>
      <w:r>
        <w:t>personal</w:t>
      </w:r>
      <w:r>
        <w:rPr>
          <w:spacing w:val="40"/>
        </w:rPr>
        <w:t xml:space="preserve"> </w:t>
      </w:r>
      <w:r>
        <w:t>and professional growth.</w:t>
      </w:r>
    </w:p>
    <w:p w14:paraId="4C660ACC" w14:textId="77777777" w:rsidR="00372738" w:rsidRDefault="00000000">
      <w:pPr>
        <w:pStyle w:val="ListParagraph"/>
        <w:numPr>
          <w:ilvl w:val="0"/>
          <w:numId w:val="15"/>
        </w:numPr>
        <w:tabs>
          <w:tab w:val="left" w:pos="1423"/>
          <w:tab w:val="left" w:pos="1425"/>
        </w:tabs>
        <w:spacing w:before="6" w:line="244" w:lineRule="auto"/>
        <w:ind w:right="433"/>
        <w:jc w:val="both"/>
      </w:pPr>
      <w:r>
        <w:t>Remote</w:t>
      </w:r>
      <w:r>
        <w:rPr>
          <w:spacing w:val="40"/>
        </w:rPr>
        <w:t xml:space="preserve"> </w:t>
      </w:r>
      <w:r>
        <w:t>Internship</w:t>
      </w:r>
      <w:r>
        <w:rPr>
          <w:spacing w:val="40"/>
        </w:rPr>
        <w:t xml:space="preserve"> </w:t>
      </w:r>
      <w:r>
        <w:t>Challenges:</w:t>
      </w:r>
      <w:r>
        <w:rPr>
          <w:spacing w:val="40"/>
        </w:rPr>
        <w:t xml:space="preserve"> </w:t>
      </w:r>
      <w:r>
        <w:t>My</w:t>
      </w:r>
      <w:r>
        <w:rPr>
          <w:spacing w:val="40"/>
        </w:rPr>
        <w:t xml:space="preserve"> </w:t>
      </w:r>
      <w:r>
        <w:t>internship</w:t>
      </w:r>
      <w:r>
        <w:rPr>
          <w:spacing w:val="40"/>
        </w:rPr>
        <w:t xml:space="preserve"> </w:t>
      </w:r>
      <w:r>
        <w:t>was</w:t>
      </w:r>
      <w:r>
        <w:rPr>
          <w:spacing w:val="40"/>
        </w:rPr>
        <w:t xml:space="preserve"> </w:t>
      </w:r>
      <w:r>
        <w:t>conducted</w:t>
      </w:r>
      <w:r>
        <w:rPr>
          <w:spacing w:val="40"/>
        </w:rPr>
        <w:t xml:space="preserve"> </w:t>
      </w:r>
      <w:r>
        <w:t>in</w:t>
      </w:r>
      <w:r>
        <w:rPr>
          <w:spacing w:val="40"/>
        </w:rPr>
        <w:t xml:space="preserve"> </w:t>
      </w:r>
      <w:r>
        <w:t>a</w:t>
      </w:r>
      <w:r>
        <w:rPr>
          <w:spacing w:val="40"/>
        </w:rPr>
        <w:t xml:space="preserve"> </w:t>
      </w:r>
      <w:r>
        <w:t>hybrid mode, which presented some difficulties. Communicating effectively through calls</w:t>
      </w:r>
      <w:r>
        <w:rPr>
          <w:spacing w:val="40"/>
        </w:rPr>
        <w:t xml:space="preserve"> </w:t>
      </w:r>
      <w:r>
        <w:t>and</w:t>
      </w:r>
      <w:r>
        <w:rPr>
          <w:spacing w:val="40"/>
        </w:rPr>
        <w:t xml:space="preserve"> </w:t>
      </w:r>
      <w:r>
        <w:t>virtual</w:t>
      </w:r>
      <w:r>
        <w:rPr>
          <w:spacing w:val="40"/>
        </w:rPr>
        <w:t xml:space="preserve"> </w:t>
      </w:r>
      <w:r>
        <w:t>meetings,</w:t>
      </w:r>
      <w:r>
        <w:rPr>
          <w:spacing w:val="40"/>
        </w:rPr>
        <w:t xml:space="preserve"> </w:t>
      </w:r>
      <w:r>
        <w:t>while</w:t>
      </w:r>
      <w:r>
        <w:rPr>
          <w:spacing w:val="40"/>
        </w:rPr>
        <w:t xml:space="preserve"> </w:t>
      </w:r>
      <w:r>
        <w:t>maintaining</w:t>
      </w:r>
      <w:r>
        <w:rPr>
          <w:spacing w:val="40"/>
        </w:rPr>
        <w:t xml:space="preserve"> </w:t>
      </w:r>
      <w:r>
        <w:t>a</w:t>
      </w:r>
      <w:r>
        <w:rPr>
          <w:spacing w:val="40"/>
        </w:rPr>
        <w:t xml:space="preserve"> </w:t>
      </w:r>
      <w:r>
        <w:t>clear</w:t>
      </w:r>
      <w:r>
        <w:rPr>
          <w:spacing w:val="40"/>
        </w:rPr>
        <w:t xml:space="preserve"> </w:t>
      </w:r>
      <w:r>
        <w:t>understanding</w:t>
      </w:r>
      <w:r>
        <w:rPr>
          <w:spacing w:val="40"/>
        </w:rPr>
        <w:t xml:space="preserve"> </w:t>
      </w:r>
      <w:r>
        <w:t>of concepts, was a challenge. This required more effort in terms of independent research</w:t>
      </w:r>
      <w:r>
        <w:rPr>
          <w:spacing w:val="40"/>
        </w:rPr>
        <w:t xml:space="preserve"> </w:t>
      </w:r>
      <w:r>
        <w:t>and</w:t>
      </w:r>
      <w:r>
        <w:rPr>
          <w:spacing w:val="40"/>
        </w:rPr>
        <w:t xml:space="preserve"> </w:t>
      </w:r>
      <w:r>
        <w:t>clarification,</w:t>
      </w:r>
      <w:r>
        <w:rPr>
          <w:spacing w:val="40"/>
        </w:rPr>
        <w:t xml:space="preserve"> </w:t>
      </w:r>
      <w:r>
        <w:t>as</w:t>
      </w:r>
      <w:r>
        <w:rPr>
          <w:spacing w:val="40"/>
        </w:rPr>
        <w:t xml:space="preserve"> </w:t>
      </w:r>
      <w:r>
        <w:t>the</w:t>
      </w:r>
      <w:r>
        <w:rPr>
          <w:spacing w:val="40"/>
        </w:rPr>
        <w:t xml:space="preserve"> </w:t>
      </w:r>
      <w:r>
        <w:t>absence</w:t>
      </w:r>
      <w:r>
        <w:rPr>
          <w:spacing w:val="40"/>
        </w:rPr>
        <w:t xml:space="preserve"> </w:t>
      </w:r>
      <w:r>
        <w:t>of</w:t>
      </w:r>
      <w:r>
        <w:rPr>
          <w:spacing w:val="40"/>
        </w:rPr>
        <w:t xml:space="preserve"> </w:t>
      </w:r>
      <w:r>
        <w:t>face-to-face</w:t>
      </w:r>
      <w:r>
        <w:rPr>
          <w:spacing w:val="40"/>
        </w:rPr>
        <w:t xml:space="preserve"> </w:t>
      </w:r>
      <w:r>
        <w:t>interactions sometimes made it harder to grasp technical details quickly.</w:t>
      </w:r>
    </w:p>
    <w:p w14:paraId="01B907A9" w14:textId="77777777" w:rsidR="00372738" w:rsidRDefault="00000000">
      <w:pPr>
        <w:pStyle w:val="ListParagraph"/>
        <w:numPr>
          <w:ilvl w:val="0"/>
          <w:numId w:val="15"/>
        </w:numPr>
        <w:tabs>
          <w:tab w:val="left" w:pos="1423"/>
          <w:tab w:val="left" w:pos="1425"/>
        </w:tabs>
        <w:spacing w:before="7" w:line="244" w:lineRule="auto"/>
        <w:ind w:right="431"/>
        <w:jc w:val="both"/>
      </w:pPr>
      <w:r>
        <w:t>Adapting to the Salesforce Environment: One of the primary challenges was adapting to the Salesforce platform's complexity and its dynamic nature. Learning</w:t>
      </w:r>
      <w:r>
        <w:rPr>
          <w:spacing w:val="40"/>
        </w:rPr>
        <w:t xml:space="preserve"> </w:t>
      </w:r>
      <w:r>
        <w:t>to</w:t>
      </w:r>
      <w:r>
        <w:rPr>
          <w:spacing w:val="40"/>
        </w:rPr>
        <w:t xml:space="preserve"> </w:t>
      </w:r>
      <w:r>
        <w:t>work</w:t>
      </w:r>
      <w:r>
        <w:rPr>
          <w:spacing w:val="40"/>
        </w:rPr>
        <w:t xml:space="preserve"> </w:t>
      </w:r>
      <w:r>
        <w:t>with</w:t>
      </w:r>
      <w:r>
        <w:rPr>
          <w:spacing w:val="40"/>
        </w:rPr>
        <w:t xml:space="preserve"> </w:t>
      </w:r>
      <w:r>
        <w:t>Salesforce's</w:t>
      </w:r>
      <w:r>
        <w:rPr>
          <w:spacing w:val="40"/>
        </w:rPr>
        <w:t xml:space="preserve"> </w:t>
      </w:r>
      <w:r>
        <w:t>various</w:t>
      </w:r>
      <w:r>
        <w:rPr>
          <w:spacing w:val="40"/>
        </w:rPr>
        <w:t xml:space="preserve"> </w:t>
      </w:r>
      <w:r>
        <w:t>components</w:t>
      </w:r>
      <w:r>
        <w:rPr>
          <w:spacing w:val="40"/>
        </w:rPr>
        <w:t xml:space="preserve"> </w:t>
      </w:r>
      <w:r>
        <w:t>like</w:t>
      </w:r>
      <w:r>
        <w:rPr>
          <w:spacing w:val="40"/>
        </w:rPr>
        <w:t xml:space="preserve"> </w:t>
      </w:r>
      <w:r>
        <w:t>Apex, Visualforce, and Lightning Web Components (LWC) required considerable</w:t>
      </w:r>
      <w:r>
        <w:rPr>
          <w:spacing w:val="80"/>
        </w:rPr>
        <w:t xml:space="preserve"> </w:t>
      </w:r>
      <w:r>
        <w:t>time and effort. The rapidly evolving nature of Salesforce development meant that</w:t>
      </w:r>
      <w:r>
        <w:rPr>
          <w:spacing w:val="23"/>
        </w:rPr>
        <w:t xml:space="preserve"> </w:t>
      </w:r>
      <w:r>
        <w:t>I</w:t>
      </w:r>
      <w:r>
        <w:rPr>
          <w:spacing w:val="25"/>
        </w:rPr>
        <w:t xml:space="preserve"> </w:t>
      </w:r>
      <w:r>
        <w:t>had</w:t>
      </w:r>
      <w:r>
        <w:rPr>
          <w:spacing w:val="27"/>
        </w:rPr>
        <w:t xml:space="preserve"> </w:t>
      </w:r>
      <w:r>
        <w:t>to</w:t>
      </w:r>
      <w:r>
        <w:rPr>
          <w:spacing w:val="22"/>
        </w:rPr>
        <w:t xml:space="preserve"> </w:t>
      </w:r>
      <w:r>
        <w:t>stay</w:t>
      </w:r>
      <w:r>
        <w:rPr>
          <w:spacing w:val="22"/>
        </w:rPr>
        <w:t xml:space="preserve"> </w:t>
      </w:r>
      <w:r>
        <w:t>updated</w:t>
      </w:r>
      <w:r>
        <w:rPr>
          <w:spacing w:val="25"/>
        </w:rPr>
        <w:t xml:space="preserve"> </w:t>
      </w:r>
      <w:r>
        <w:t>on</w:t>
      </w:r>
      <w:r>
        <w:rPr>
          <w:spacing w:val="25"/>
        </w:rPr>
        <w:t xml:space="preserve"> </w:t>
      </w:r>
      <w:r>
        <w:t>the</w:t>
      </w:r>
      <w:r>
        <w:rPr>
          <w:spacing w:val="26"/>
        </w:rPr>
        <w:t xml:space="preserve"> </w:t>
      </w:r>
      <w:r>
        <w:t>latest</w:t>
      </w:r>
      <w:r>
        <w:rPr>
          <w:spacing w:val="27"/>
        </w:rPr>
        <w:t xml:space="preserve"> </w:t>
      </w:r>
      <w:r>
        <w:t>features</w:t>
      </w:r>
      <w:r>
        <w:rPr>
          <w:spacing w:val="22"/>
        </w:rPr>
        <w:t xml:space="preserve"> </w:t>
      </w:r>
      <w:r>
        <w:t>and</w:t>
      </w:r>
      <w:r>
        <w:rPr>
          <w:spacing w:val="22"/>
        </w:rPr>
        <w:t xml:space="preserve"> </w:t>
      </w:r>
      <w:r>
        <w:t>best</w:t>
      </w:r>
      <w:r>
        <w:rPr>
          <w:spacing w:val="27"/>
        </w:rPr>
        <w:t xml:space="preserve"> </w:t>
      </w:r>
      <w:r>
        <w:t>practices,</w:t>
      </w:r>
      <w:r>
        <w:rPr>
          <w:spacing w:val="30"/>
        </w:rPr>
        <w:t xml:space="preserve"> </w:t>
      </w:r>
      <w:r>
        <w:t>which</w:t>
      </w:r>
      <w:r>
        <w:rPr>
          <w:spacing w:val="22"/>
        </w:rPr>
        <w:t xml:space="preserve"> </w:t>
      </w:r>
      <w:r>
        <w:t>was an ongoing process throughout the internship.</w:t>
      </w:r>
    </w:p>
    <w:p w14:paraId="32677FD0" w14:textId="77777777" w:rsidR="00372738" w:rsidRDefault="00000000">
      <w:pPr>
        <w:pStyle w:val="ListParagraph"/>
        <w:numPr>
          <w:ilvl w:val="0"/>
          <w:numId w:val="15"/>
        </w:numPr>
        <w:tabs>
          <w:tab w:val="left" w:pos="1423"/>
          <w:tab w:val="left" w:pos="1425"/>
        </w:tabs>
        <w:spacing w:before="8" w:line="244" w:lineRule="auto"/>
        <w:ind w:right="430"/>
        <w:jc w:val="both"/>
      </w:pPr>
      <w:r>
        <w:t>Technical Challenges with Code Debugging: Debugging Apex classes and Visualforce pages posed some technical difficulties. Compatibility issues with different browsers and performance optimization were common challenges. I</w:t>
      </w:r>
      <w:r>
        <w:rPr>
          <w:spacing w:val="40"/>
        </w:rPr>
        <w:t xml:space="preserve"> </w:t>
      </w:r>
      <w:r>
        <w:t>had to adopt a systematic approach to troubleshoot and solve these issues, utilizing Salesforce's debug logs and testing tools effectively.</w:t>
      </w:r>
    </w:p>
    <w:p w14:paraId="479F28DA" w14:textId="77777777" w:rsidR="00372738" w:rsidRDefault="00000000">
      <w:pPr>
        <w:pStyle w:val="ListParagraph"/>
        <w:numPr>
          <w:ilvl w:val="0"/>
          <w:numId w:val="15"/>
        </w:numPr>
        <w:tabs>
          <w:tab w:val="left" w:pos="1423"/>
          <w:tab w:val="left" w:pos="1425"/>
        </w:tabs>
        <w:spacing w:before="6" w:line="247" w:lineRule="auto"/>
        <w:ind w:right="430"/>
        <w:jc w:val="both"/>
      </w:pPr>
      <w:r>
        <w:t>Time Management: Juggling between internship tasks, academic</w:t>
      </w:r>
      <w:r>
        <w:rPr>
          <w:spacing w:val="80"/>
        </w:rPr>
        <w:t xml:space="preserve"> </w:t>
      </w:r>
      <w:r>
        <w:t>responsibilities, and personal life proved to be challenging at times. The workload from college and internship sometimes felt overwhelming, requiring effective time management to meet deadlines for both academic assignments</w:t>
      </w:r>
      <w:r>
        <w:rPr>
          <w:spacing w:val="80"/>
        </w:rPr>
        <w:t xml:space="preserve"> </w:t>
      </w:r>
      <w:r>
        <w:t>and work-related tasks.</w:t>
      </w:r>
    </w:p>
    <w:p w14:paraId="3FEF1F51" w14:textId="77777777" w:rsidR="00372738" w:rsidRDefault="00000000">
      <w:pPr>
        <w:pStyle w:val="ListParagraph"/>
        <w:numPr>
          <w:ilvl w:val="0"/>
          <w:numId w:val="15"/>
        </w:numPr>
        <w:tabs>
          <w:tab w:val="left" w:pos="1423"/>
          <w:tab w:val="left" w:pos="1425"/>
        </w:tabs>
        <w:spacing w:line="244" w:lineRule="auto"/>
        <w:ind w:right="429"/>
        <w:jc w:val="both"/>
      </w:pPr>
      <w:r>
        <w:t>Collaborative Work and Communication: Clear communication with team members was essential, especially when working on complex Salesforce solutions. At times, there were challenges in aligning with different team members' working styles or understanding the full scope of certain features.</w:t>
      </w:r>
      <w:r>
        <w:rPr>
          <w:spacing w:val="80"/>
        </w:rPr>
        <w:t xml:space="preserve"> </w:t>
      </w:r>
      <w:r>
        <w:t>This was resolved through constant feedback and collaborative problem-</w:t>
      </w:r>
      <w:r>
        <w:rPr>
          <w:spacing w:val="80"/>
        </w:rPr>
        <w:t xml:space="preserve"> </w:t>
      </w:r>
      <w:r>
        <w:rPr>
          <w:spacing w:val="-2"/>
        </w:rPr>
        <w:t>solving.</w:t>
      </w:r>
    </w:p>
    <w:p w14:paraId="53914463" w14:textId="77777777" w:rsidR="00372738" w:rsidRDefault="00372738">
      <w:pPr>
        <w:pStyle w:val="BodyText"/>
        <w:spacing w:before="7"/>
      </w:pPr>
    </w:p>
    <w:p w14:paraId="06F95B44" w14:textId="77777777" w:rsidR="00372738" w:rsidRDefault="00000000">
      <w:pPr>
        <w:pStyle w:val="BodyText"/>
        <w:spacing w:before="1" w:line="244" w:lineRule="auto"/>
        <w:ind w:left="748" w:right="431" w:firstLine="338"/>
        <w:jc w:val="both"/>
      </w:pPr>
      <w:r>
        <w:t>Despite these challenges, each experience provided me with valuable insights and enhanced my skill set. The continuous learning and problem-solving allowed me to improve my technical and professional abilities, making the overall internship experience rewarding and enriching.</w:t>
      </w:r>
    </w:p>
    <w:p w14:paraId="272EF641" w14:textId="77777777" w:rsidR="00372738" w:rsidRDefault="00372738">
      <w:pPr>
        <w:pStyle w:val="BodyText"/>
        <w:spacing w:line="244" w:lineRule="auto"/>
        <w:jc w:val="both"/>
        <w:sectPr w:rsidR="00372738">
          <w:pgSz w:w="12240" w:h="15840"/>
          <w:pgMar w:top="1280" w:right="1440" w:bottom="620" w:left="1800" w:header="0" w:footer="425" w:gutter="0"/>
          <w:cols w:space="720"/>
        </w:sectPr>
      </w:pPr>
    </w:p>
    <w:p w14:paraId="4FA9D814" w14:textId="77777777" w:rsidR="00372738" w:rsidRDefault="00000000">
      <w:pPr>
        <w:pStyle w:val="Heading1"/>
        <w:numPr>
          <w:ilvl w:val="0"/>
          <w:numId w:val="5"/>
        </w:numPr>
        <w:tabs>
          <w:tab w:val="left" w:pos="3931"/>
        </w:tabs>
        <w:ind w:left="3931" w:hanging="264"/>
        <w:jc w:val="left"/>
      </w:pPr>
      <w:r>
        <w:lastRenderedPageBreak/>
        <w:t>SKILLS</w:t>
      </w:r>
      <w:r>
        <w:rPr>
          <w:spacing w:val="6"/>
        </w:rPr>
        <w:t xml:space="preserve"> </w:t>
      </w:r>
      <w:r>
        <w:rPr>
          <w:spacing w:val="-4"/>
        </w:rPr>
        <w:t>USED</w:t>
      </w:r>
    </w:p>
    <w:p w14:paraId="41D36782" w14:textId="77777777" w:rsidR="00372738" w:rsidRDefault="00372738">
      <w:pPr>
        <w:pStyle w:val="BodyText"/>
        <w:rPr>
          <w:b/>
          <w:sz w:val="26"/>
        </w:rPr>
      </w:pPr>
    </w:p>
    <w:p w14:paraId="6636C3CF" w14:textId="77777777" w:rsidR="00372738" w:rsidRDefault="00372738">
      <w:pPr>
        <w:pStyle w:val="BodyText"/>
        <w:spacing w:before="185"/>
        <w:rPr>
          <w:b/>
          <w:sz w:val="26"/>
        </w:rPr>
      </w:pPr>
    </w:p>
    <w:p w14:paraId="5E02D761" w14:textId="77777777" w:rsidR="00372738" w:rsidRDefault="00000000">
      <w:pPr>
        <w:pStyle w:val="Heading2"/>
        <w:numPr>
          <w:ilvl w:val="0"/>
          <w:numId w:val="16"/>
        </w:numPr>
        <w:tabs>
          <w:tab w:val="left" w:pos="974"/>
        </w:tabs>
        <w:ind w:left="974" w:hanging="226"/>
        <w:jc w:val="both"/>
      </w:pPr>
      <w:r>
        <w:t>Salesforce</w:t>
      </w:r>
      <w:r>
        <w:rPr>
          <w:spacing w:val="17"/>
        </w:rPr>
        <w:t xml:space="preserve"> </w:t>
      </w:r>
      <w:r>
        <w:rPr>
          <w:spacing w:val="-2"/>
        </w:rPr>
        <w:t>Development:</w:t>
      </w:r>
    </w:p>
    <w:p w14:paraId="2E0D95C2" w14:textId="77777777" w:rsidR="00372738" w:rsidRDefault="00000000">
      <w:pPr>
        <w:pStyle w:val="ListParagraph"/>
        <w:numPr>
          <w:ilvl w:val="1"/>
          <w:numId w:val="16"/>
        </w:numPr>
        <w:tabs>
          <w:tab w:val="left" w:pos="1423"/>
          <w:tab w:val="left" w:pos="1425"/>
        </w:tabs>
        <w:spacing w:before="2" w:line="244" w:lineRule="auto"/>
        <w:ind w:right="431"/>
        <w:jc w:val="both"/>
      </w:pPr>
      <w:r>
        <w:t>Apex</w:t>
      </w:r>
      <w:r>
        <w:rPr>
          <w:spacing w:val="40"/>
        </w:rPr>
        <w:t xml:space="preserve"> </w:t>
      </w:r>
      <w:r>
        <w:t>Programming:</w:t>
      </w:r>
      <w:r>
        <w:rPr>
          <w:spacing w:val="40"/>
        </w:rPr>
        <w:t xml:space="preserve"> </w:t>
      </w:r>
      <w:r>
        <w:t>Gained</w:t>
      </w:r>
      <w:r>
        <w:rPr>
          <w:spacing w:val="40"/>
        </w:rPr>
        <w:t xml:space="preserve"> </w:t>
      </w:r>
      <w:r>
        <w:t>proficiency</w:t>
      </w:r>
      <w:r>
        <w:rPr>
          <w:spacing w:val="40"/>
        </w:rPr>
        <w:t xml:space="preserve"> </w:t>
      </w:r>
      <w:r>
        <w:t>in</w:t>
      </w:r>
      <w:r>
        <w:rPr>
          <w:spacing w:val="40"/>
        </w:rPr>
        <w:t xml:space="preserve"> </w:t>
      </w:r>
      <w:r>
        <w:t>using</w:t>
      </w:r>
      <w:r>
        <w:rPr>
          <w:spacing w:val="40"/>
        </w:rPr>
        <w:t xml:space="preserve"> </w:t>
      </w:r>
      <w:r>
        <w:t>Apex,</w:t>
      </w:r>
      <w:r>
        <w:rPr>
          <w:spacing w:val="40"/>
        </w:rPr>
        <w:t xml:space="preserve"> </w:t>
      </w:r>
      <w:r>
        <w:t>Salesforce's proprietary</w:t>
      </w:r>
      <w:r>
        <w:rPr>
          <w:spacing w:val="40"/>
        </w:rPr>
        <w:t xml:space="preserve"> </w:t>
      </w:r>
      <w:r>
        <w:t>programming</w:t>
      </w:r>
      <w:r>
        <w:rPr>
          <w:spacing w:val="40"/>
        </w:rPr>
        <w:t xml:space="preserve"> </w:t>
      </w:r>
      <w:r>
        <w:t>language,</w:t>
      </w:r>
      <w:r>
        <w:rPr>
          <w:spacing w:val="40"/>
        </w:rPr>
        <w:t xml:space="preserve"> </w:t>
      </w:r>
      <w:r>
        <w:t>to</w:t>
      </w:r>
      <w:r>
        <w:rPr>
          <w:spacing w:val="40"/>
        </w:rPr>
        <w:t xml:space="preserve"> </w:t>
      </w:r>
      <w:r>
        <w:t>write</w:t>
      </w:r>
      <w:r>
        <w:rPr>
          <w:spacing w:val="40"/>
        </w:rPr>
        <w:t xml:space="preserve"> </w:t>
      </w:r>
      <w:r>
        <w:t>custom</w:t>
      </w:r>
      <w:r>
        <w:rPr>
          <w:spacing w:val="40"/>
        </w:rPr>
        <w:t xml:space="preserve"> </w:t>
      </w:r>
      <w:r>
        <w:t>business</w:t>
      </w:r>
      <w:r>
        <w:rPr>
          <w:spacing w:val="40"/>
        </w:rPr>
        <w:t xml:space="preserve"> </w:t>
      </w:r>
      <w:r>
        <w:t>logic,</w:t>
      </w:r>
      <w:r>
        <w:rPr>
          <w:spacing w:val="40"/>
        </w:rPr>
        <w:t xml:space="preserve"> </w:t>
      </w:r>
      <w:r>
        <w:t>triggers, and controllers.</w:t>
      </w:r>
    </w:p>
    <w:p w14:paraId="5A36EE12" w14:textId="77777777" w:rsidR="00372738" w:rsidRDefault="00000000">
      <w:pPr>
        <w:pStyle w:val="ListParagraph"/>
        <w:numPr>
          <w:ilvl w:val="1"/>
          <w:numId w:val="16"/>
        </w:numPr>
        <w:tabs>
          <w:tab w:val="left" w:pos="1423"/>
          <w:tab w:val="left" w:pos="1425"/>
        </w:tabs>
        <w:spacing w:before="1" w:line="244" w:lineRule="auto"/>
        <w:ind w:right="431"/>
        <w:jc w:val="both"/>
      </w:pPr>
      <w:r>
        <w:t>Visualforce</w:t>
      </w:r>
      <w:r>
        <w:rPr>
          <w:spacing w:val="40"/>
        </w:rPr>
        <w:t xml:space="preserve"> </w:t>
      </w:r>
      <w:r>
        <w:t>Pages:</w:t>
      </w:r>
      <w:r>
        <w:rPr>
          <w:spacing w:val="40"/>
        </w:rPr>
        <w:t xml:space="preserve"> </w:t>
      </w:r>
      <w:r>
        <w:t>Developed</w:t>
      </w:r>
      <w:r>
        <w:rPr>
          <w:spacing w:val="40"/>
        </w:rPr>
        <w:t xml:space="preserve"> </w:t>
      </w:r>
      <w:r>
        <w:t>and</w:t>
      </w:r>
      <w:r>
        <w:rPr>
          <w:spacing w:val="40"/>
        </w:rPr>
        <w:t xml:space="preserve"> </w:t>
      </w:r>
      <w:r>
        <w:t>customized</w:t>
      </w:r>
      <w:r>
        <w:rPr>
          <w:spacing w:val="40"/>
        </w:rPr>
        <w:t xml:space="preserve"> </w:t>
      </w:r>
      <w:r>
        <w:t>Visualforce</w:t>
      </w:r>
      <w:r>
        <w:rPr>
          <w:spacing w:val="40"/>
        </w:rPr>
        <w:t xml:space="preserve"> </w:t>
      </w:r>
      <w:r>
        <w:t>pages,</w:t>
      </w:r>
      <w:r>
        <w:rPr>
          <w:spacing w:val="40"/>
        </w:rPr>
        <w:t xml:space="preserve"> </w:t>
      </w:r>
      <w:r>
        <w:t>creating user interfaces that integrate seamlessly with Salesforce's backend data.</w:t>
      </w:r>
    </w:p>
    <w:p w14:paraId="08580408" w14:textId="77777777" w:rsidR="00372738" w:rsidRDefault="00000000">
      <w:pPr>
        <w:pStyle w:val="ListParagraph"/>
        <w:numPr>
          <w:ilvl w:val="1"/>
          <w:numId w:val="16"/>
        </w:numPr>
        <w:tabs>
          <w:tab w:val="left" w:pos="1423"/>
          <w:tab w:val="left" w:pos="1425"/>
        </w:tabs>
        <w:spacing w:before="2" w:line="244" w:lineRule="auto"/>
        <w:ind w:right="431"/>
        <w:jc w:val="both"/>
      </w:pPr>
      <w:r>
        <w:t>Lightning Web Components (LWC): Gained experience in building modern</w:t>
      </w:r>
      <w:r>
        <w:rPr>
          <w:spacing w:val="80"/>
        </w:rPr>
        <w:t xml:space="preserve"> </w:t>
      </w:r>
      <w:r>
        <w:t>web interfaces using Lightning Web Components,</w:t>
      </w:r>
      <w:r>
        <w:rPr>
          <w:spacing w:val="40"/>
        </w:rPr>
        <w:t xml:space="preserve"> </w:t>
      </w:r>
      <w:r>
        <w:t>improving user experience</w:t>
      </w:r>
      <w:r>
        <w:rPr>
          <w:spacing w:val="80"/>
        </w:rPr>
        <w:t xml:space="preserve"> </w:t>
      </w:r>
      <w:r>
        <w:t>by leveraging Salesforce's latest front-end framework.</w:t>
      </w:r>
    </w:p>
    <w:p w14:paraId="339F5211" w14:textId="77777777" w:rsidR="00372738" w:rsidRDefault="00000000">
      <w:pPr>
        <w:pStyle w:val="Heading2"/>
        <w:numPr>
          <w:ilvl w:val="0"/>
          <w:numId w:val="16"/>
        </w:numPr>
        <w:tabs>
          <w:tab w:val="left" w:pos="974"/>
        </w:tabs>
        <w:spacing w:before="10"/>
        <w:ind w:left="974" w:hanging="226"/>
        <w:jc w:val="both"/>
      </w:pPr>
      <w:r>
        <w:t>Service</w:t>
      </w:r>
      <w:r>
        <w:rPr>
          <w:spacing w:val="14"/>
        </w:rPr>
        <w:t xml:space="preserve"> </w:t>
      </w:r>
      <w:r>
        <w:rPr>
          <w:spacing w:val="-2"/>
        </w:rPr>
        <w:t>Cloud:</w:t>
      </w:r>
    </w:p>
    <w:p w14:paraId="021C21A2" w14:textId="77777777" w:rsidR="00372738" w:rsidRDefault="00000000">
      <w:pPr>
        <w:pStyle w:val="ListParagraph"/>
        <w:numPr>
          <w:ilvl w:val="1"/>
          <w:numId w:val="16"/>
        </w:numPr>
        <w:tabs>
          <w:tab w:val="left" w:pos="1423"/>
          <w:tab w:val="left" w:pos="1425"/>
        </w:tabs>
        <w:spacing w:before="3" w:line="244" w:lineRule="auto"/>
        <w:ind w:right="431"/>
        <w:jc w:val="both"/>
      </w:pPr>
      <w:r>
        <w:t>Service Cloud Features: Applied knowledge of Salesforce Service Cloud to enhance customer service processes. Contributed to tasks involving case management, knowledge management, and service automation tools.</w:t>
      </w:r>
    </w:p>
    <w:p w14:paraId="0C42F3F6" w14:textId="77777777" w:rsidR="00372738" w:rsidRDefault="00000000">
      <w:pPr>
        <w:pStyle w:val="ListParagraph"/>
        <w:numPr>
          <w:ilvl w:val="1"/>
          <w:numId w:val="16"/>
        </w:numPr>
        <w:tabs>
          <w:tab w:val="left" w:pos="1423"/>
          <w:tab w:val="left" w:pos="1425"/>
        </w:tabs>
        <w:spacing w:before="3" w:line="244" w:lineRule="auto"/>
        <w:ind w:right="435"/>
        <w:jc w:val="both"/>
      </w:pPr>
      <w:r>
        <w:t xml:space="preserve">Automated Workflows: Assisted in creating automated workflows and process builder flows to streamline business operations within the Service Cloud </w:t>
      </w:r>
      <w:r>
        <w:rPr>
          <w:spacing w:val="-2"/>
        </w:rPr>
        <w:t>environment.</w:t>
      </w:r>
    </w:p>
    <w:p w14:paraId="7F95C902" w14:textId="77777777" w:rsidR="00372738" w:rsidRDefault="00000000">
      <w:pPr>
        <w:pStyle w:val="Heading2"/>
        <w:numPr>
          <w:ilvl w:val="0"/>
          <w:numId w:val="16"/>
        </w:numPr>
        <w:tabs>
          <w:tab w:val="left" w:pos="974"/>
        </w:tabs>
        <w:spacing w:before="7"/>
        <w:ind w:left="974" w:hanging="226"/>
        <w:jc w:val="both"/>
      </w:pPr>
      <w:r>
        <w:t>Problem</w:t>
      </w:r>
      <w:r>
        <w:rPr>
          <w:spacing w:val="10"/>
        </w:rPr>
        <w:t xml:space="preserve"> </w:t>
      </w:r>
      <w:r>
        <w:t>Solving</w:t>
      </w:r>
      <w:r>
        <w:rPr>
          <w:spacing w:val="14"/>
        </w:rPr>
        <w:t xml:space="preserve"> </w:t>
      </w:r>
      <w:r>
        <w:t>and</w:t>
      </w:r>
      <w:r>
        <w:rPr>
          <w:spacing w:val="13"/>
        </w:rPr>
        <w:t xml:space="preserve"> </w:t>
      </w:r>
      <w:r>
        <w:rPr>
          <w:spacing w:val="-2"/>
        </w:rPr>
        <w:t>Debugging:</w:t>
      </w:r>
    </w:p>
    <w:p w14:paraId="304D3BBE" w14:textId="77777777" w:rsidR="00372738" w:rsidRDefault="00000000">
      <w:pPr>
        <w:pStyle w:val="ListParagraph"/>
        <w:numPr>
          <w:ilvl w:val="1"/>
          <w:numId w:val="16"/>
        </w:numPr>
        <w:tabs>
          <w:tab w:val="left" w:pos="1423"/>
          <w:tab w:val="left" w:pos="1425"/>
        </w:tabs>
        <w:spacing w:before="3" w:line="242" w:lineRule="auto"/>
        <w:ind w:right="431"/>
        <w:jc w:val="both"/>
      </w:pPr>
      <w:r>
        <w:t>Debugging Apex Code: Developed debugging skills using Salesforce's Developer Console, tracking down errors in Apex classes and triggers.</w:t>
      </w:r>
    </w:p>
    <w:p w14:paraId="1DF9B37B" w14:textId="77777777" w:rsidR="00372738" w:rsidRDefault="00000000">
      <w:pPr>
        <w:pStyle w:val="ListParagraph"/>
        <w:numPr>
          <w:ilvl w:val="1"/>
          <w:numId w:val="16"/>
        </w:numPr>
        <w:tabs>
          <w:tab w:val="left" w:pos="1423"/>
          <w:tab w:val="left" w:pos="1425"/>
        </w:tabs>
        <w:spacing w:before="7" w:line="244" w:lineRule="auto"/>
        <w:ind w:right="433"/>
        <w:jc w:val="both"/>
      </w:pPr>
      <w:r>
        <w:t>Problem-Solving: Applied logical thinking to address complex problems, optimizing Salesforce features, and ensuring compatibility with existing</w:t>
      </w:r>
      <w:r>
        <w:rPr>
          <w:spacing w:val="80"/>
        </w:rPr>
        <w:t xml:space="preserve"> </w:t>
      </w:r>
      <w:r>
        <w:rPr>
          <w:spacing w:val="-2"/>
        </w:rPr>
        <w:t>systems.</w:t>
      </w:r>
    </w:p>
    <w:p w14:paraId="0F6725CA" w14:textId="77777777" w:rsidR="00372738" w:rsidRDefault="00000000">
      <w:pPr>
        <w:pStyle w:val="Heading2"/>
        <w:numPr>
          <w:ilvl w:val="0"/>
          <w:numId w:val="16"/>
        </w:numPr>
        <w:tabs>
          <w:tab w:val="left" w:pos="974"/>
        </w:tabs>
        <w:spacing w:before="7"/>
        <w:ind w:left="974" w:hanging="226"/>
        <w:jc w:val="both"/>
      </w:pPr>
      <w:r>
        <w:t>Communication</w:t>
      </w:r>
      <w:r>
        <w:rPr>
          <w:spacing w:val="16"/>
        </w:rPr>
        <w:t xml:space="preserve"> </w:t>
      </w:r>
      <w:r>
        <w:t>and</w:t>
      </w:r>
      <w:r>
        <w:rPr>
          <w:spacing w:val="16"/>
        </w:rPr>
        <w:t xml:space="preserve"> </w:t>
      </w:r>
      <w:r>
        <w:t>Team</w:t>
      </w:r>
      <w:r>
        <w:rPr>
          <w:spacing w:val="17"/>
        </w:rPr>
        <w:t xml:space="preserve"> </w:t>
      </w:r>
      <w:r>
        <w:rPr>
          <w:spacing w:val="-2"/>
        </w:rPr>
        <w:t>Collaboration:</w:t>
      </w:r>
    </w:p>
    <w:p w14:paraId="03218164" w14:textId="77777777" w:rsidR="00372738" w:rsidRDefault="00000000">
      <w:pPr>
        <w:pStyle w:val="ListParagraph"/>
        <w:numPr>
          <w:ilvl w:val="1"/>
          <w:numId w:val="16"/>
        </w:numPr>
        <w:tabs>
          <w:tab w:val="left" w:pos="1423"/>
          <w:tab w:val="left" w:pos="1425"/>
        </w:tabs>
        <w:spacing w:before="3" w:line="244" w:lineRule="auto"/>
        <w:ind w:right="433"/>
        <w:jc w:val="both"/>
      </w:pPr>
      <w:r>
        <w:t>Cross-team Collaboration: Worked in a team environment where clear communication and effective coordination were key to ensuring the success of the Salesforce-based solutions.</w:t>
      </w:r>
    </w:p>
    <w:p w14:paraId="376D85FC" w14:textId="77777777" w:rsidR="00372738" w:rsidRDefault="00000000">
      <w:pPr>
        <w:pStyle w:val="ListParagraph"/>
        <w:numPr>
          <w:ilvl w:val="1"/>
          <w:numId w:val="16"/>
        </w:numPr>
        <w:tabs>
          <w:tab w:val="left" w:pos="1423"/>
          <w:tab w:val="left" w:pos="1425"/>
        </w:tabs>
        <w:spacing w:before="3" w:line="244" w:lineRule="auto"/>
        <w:ind w:right="431"/>
        <w:jc w:val="both"/>
      </w:pPr>
      <w:r>
        <w:t xml:space="preserve">Reporting &amp; Updates: Delivered regular progress updates, ensuring that stakeholders were kept informed of development progress and challenges </w:t>
      </w:r>
      <w:r>
        <w:rPr>
          <w:spacing w:val="-2"/>
        </w:rPr>
        <w:t>encountered.</w:t>
      </w:r>
    </w:p>
    <w:p w14:paraId="7FB9F846" w14:textId="77777777" w:rsidR="00372738" w:rsidRDefault="00000000">
      <w:pPr>
        <w:pStyle w:val="Heading2"/>
        <w:numPr>
          <w:ilvl w:val="0"/>
          <w:numId w:val="16"/>
        </w:numPr>
        <w:tabs>
          <w:tab w:val="left" w:pos="974"/>
        </w:tabs>
        <w:spacing w:before="7"/>
        <w:ind w:left="974" w:hanging="226"/>
        <w:jc w:val="both"/>
      </w:pPr>
      <w:r>
        <w:t>Continuous</w:t>
      </w:r>
      <w:r>
        <w:rPr>
          <w:spacing w:val="15"/>
        </w:rPr>
        <w:t xml:space="preserve"> </w:t>
      </w:r>
      <w:r>
        <w:t>Learning</w:t>
      </w:r>
      <w:r>
        <w:rPr>
          <w:spacing w:val="15"/>
        </w:rPr>
        <w:t xml:space="preserve"> </w:t>
      </w:r>
      <w:r>
        <w:t>and</w:t>
      </w:r>
      <w:r>
        <w:rPr>
          <w:spacing w:val="14"/>
        </w:rPr>
        <w:t xml:space="preserve"> </w:t>
      </w:r>
      <w:r>
        <w:rPr>
          <w:spacing w:val="-2"/>
        </w:rPr>
        <w:t>Adaptability:</w:t>
      </w:r>
    </w:p>
    <w:p w14:paraId="1C76A392" w14:textId="77777777" w:rsidR="00372738" w:rsidRDefault="00000000">
      <w:pPr>
        <w:pStyle w:val="ListParagraph"/>
        <w:numPr>
          <w:ilvl w:val="1"/>
          <w:numId w:val="16"/>
        </w:numPr>
        <w:tabs>
          <w:tab w:val="left" w:pos="1423"/>
          <w:tab w:val="left" w:pos="1425"/>
        </w:tabs>
        <w:spacing w:before="3" w:line="244" w:lineRule="auto"/>
        <w:ind w:right="430"/>
        <w:jc w:val="both"/>
      </w:pPr>
      <w:r>
        <w:t>Trailhead Training: Completed multiple Salesforce Trailhead modules to enhance my technical knowledge and stay updated on best practices in</w:t>
      </w:r>
      <w:r>
        <w:rPr>
          <w:spacing w:val="40"/>
        </w:rPr>
        <w:t xml:space="preserve"> </w:t>
      </w:r>
      <w:r>
        <w:t>Salesforce development.</w:t>
      </w:r>
    </w:p>
    <w:p w14:paraId="0E6DE18C" w14:textId="77777777" w:rsidR="00372738" w:rsidRDefault="00000000">
      <w:pPr>
        <w:pStyle w:val="ListParagraph"/>
        <w:numPr>
          <w:ilvl w:val="1"/>
          <w:numId w:val="16"/>
        </w:numPr>
        <w:tabs>
          <w:tab w:val="left" w:pos="1423"/>
          <w:tab w:val="left" w:pos="1425"/>
        </w:tabs>
        <w:spacing w:before="3" w:line="244" w:lineRule="auto"/>
        <w:ind w:right="430"/>
        <w:jc w:val="both"/>
      </w:pPr>
      <w:r>
        <w:t xml:space="preserve">Learning New Tools: Adapted to new tools, technologies, and methodologies within the Salesforce ecosystem, increasing both technical and professional </w:t>
      </w:r>
      <w:r>
        <w:rPr>
          <w:spacing w:val="-2"/>
        </w:rPr>
        <w:t>capabilities.</w:t>
      </w:r>
    </w:p>
    <w:p w14:paraId="2872729B" w14:textId="77777777" w:rsidR="00372738" w:rsidRDefault="00000000">
      <w:pPr>
        <w:pStyle w:val="Heading2"/>
        <w:numPr>
          <w:ilvl w:val="0"/>
          <w:numId w:val="16"/>
        </w:numPr>
        <w:tabs>
          <w:tab w:val="left" w:pos="974"/>
        </w:tabs>
        <w:spacing w:before="10"/>
        <w:ind w:left="974" w:hanging="226"/>
        <w:jc w:val="both"/>
      </w:pPr>
      <w:r>
        <w:t>Documentation</w:t>
      </w:r>
      <w:r>
        <w:rPr>
          <w:spacing w:val="17"/>
        </w:rPr>
        <w:t xml:space="preserve"> </w:t>
      </w:r>
      <w:r>
        <w:t>and</w:t>
      </w:r>
      <w:r>
        <w:rPr>
          <w:spacing w:val="18"/>
        </w:rPr>
        <w:t xml:space="preserve"> </w:t>
      </w:r>
      <w:r>
        <w:rPr>
          <w:spacing w:val="-2"/>
        </w:rPr>
        <w:t>Reporting:</w:t>
      </w:r>
    </w:p>
    <w:p w14:paraId="49A3675F" w14:textId="77777777" w:rsidR="00372738" w:rsidRDefault="00000000">
      <w:pPr>
        <w:pStyle w:val="ListParagraph"/>
        <w:numPr>
          <w:ilvl w:val="1"/>
          <w:numId w:val="16"/>
        </w:numPr>
        <w:tabs>
          <w:tab w:val="left" w:pos="1423"/>
          <w:tab w:val="left" w:pos="1425"/>
        </w:tabs>
        <w:spacing w:line="244" w:lineRule="auto"/>
        <w:ind w:right="432"/>
        <w:jc w:val="both"/>
      </w:pPr>
      <w:r>
        <w:t xml:space="preserve">Documentation Skills: Developed the ability to document complex processes, write clear technical reports, and contribute to knowledge-sharing within the </w:t>
      </w:r>
      <w:r>
        <w:rPr>
          <w:spacing w:val="-2"/>
        </w:rPr>
        <w:t>team.</w:t>
      </w:r>
    </w:p>
    <w:p w14:paraId="1CC170CB" w14:textId="77777777" w:rsidR="00372738" w:rsidRDefault="00372738">
      <w:pPr>
        <w:pStyle w:val="ListParagraph"/>
        <w:spacing w:line="244" w:lineRule="auto"/>
        <w:jc w:val="both"/>
        <w:sectPr w:rsidR="00372738">
          <w:pgSz w:w="12240" w:h="15840"/>
          <w:pgMar w:top="1280" w:right="1440" w:bottom="620" w:left="1800" w:header="0" w:footer="425" w:gutter="0"/>
          <w:cols w:space="720"/>
        </w:sectPr>
      </w:pPr>
    </w:p>
    <w:p w14:paraId="4410E7F3" w14:textId="77777777" w:rsidR="00372738" w:rsidRDefault="00000000">
      <w:pPr>
        <w:pStyle w:val="Heading1"/>
        <w:numPr>
          <w:ilvl w:val="0"/>
          <w:numId w:val="5"/>
        </w:numPr>
        <w:tabs>
          <w:tab w:val="left" w:pos="3962"/>
        </w:tabs>
        <w:ind w:left="3962" w:hanging="394"/>
        <w:jc w:val="left"/>
      </w:pPr>
      <w:r>
        <w:rPr>
          <w:spacing w:val="-2"/>
        </w:rPr>
        <w:lastRenderedPageBreak/>
        <w:t>CONCLUSION</w:t>
      </w:r>
    </w:p>
    <w:p w14:paraId="579F24B3" w14:textId="77777777" w:rsidR="00372738" w:rsidRDefault="00372738">
      <w:pPr>
        <w:pStyle w:val="BodyText"/>
        <w:spacing w:before="217"/>
        <w:rPr>
          <w:b/>
          <w:sz w:val="26"/>
        </w:rPr>
      </w:pPr>
    </w:p>
    <w:p w14:paraId="0F4FD58D" w14:textId="5FAC9457" w:rsidR="00372738" w:rsidRDefault="00000000">
      <w:pPr>
        <w:pStyle w:val="BodyText"/>
        <w:spacing w:line="244" w:lineRule="auto"/>
        <w:ind w:left="748" w:right="432" w:firstLine="676"/>
        <w:jc w:val="both"/>
      </w:pPr>
      <w:r>
        <w:t>In</w:t>
      </w:r>
      <w:r>
        <w:rPr>
          <w:spacing w:val="40"/>
        </w:rPr>
        <w:t xml:space="preserve"> </w:t>
      </w:r>
      <w:r>
        <w:t>conclusion,</w:t>
      </w:r>
      <w:r>
        <w:rPr>
          <w:spacing w:val="40"/>
        </w:rPr>
        <w:t xml:space="preserve"> </w:t>
      </w:r>
      <w:r>
        <w:t>my</w:t>
      </w:r>
      <w:r>
        <w:rPr>
          <w:spacing w:val="40"/>
        </w:rPr>
        <w:t xml:space="preserve"> </w:t>
      </w:r>
      <w:r>
        <w:t>internship</w:t>
      </w:r>
      <w:r>
        <w:rPr>
          <w:spacing w:val="40"/>
        </w:rPr>
        <w:t xml:space="preserve"> </w:t>
      </w:r>
      <w:r>
        <w:t>with</w:t>
      </w:r>
      <w:r>
        <w:rPr>
          <w:spacing w:val="40"/>
        </w:rPr>
        <w:t xml:space="preserve"> </w:t>
      </w:r>
      <w:proofErr w:type="spellStart"/>
      <w:r w:rsidR="0062555D">
        <w:t>Atorix</w:t>
      </w:r>
      <w:proofErr w:type="spellEnd"/>
      <w:r w:rsidR="0062555D">
        <w:t xml:space="preserve"> IT Solutions</w:t>
      </w:r>
      <w:r>
        <w:rPr>
          <w:spacing w:val="40"/>
        </w:rPr>
        <w:t xml:space="preserve"> </w:t>
      </w:r>
      <w:r>
        <w:t>in</w:t>
      </w:r>
      <w:r>
        <w:rPr>
          <w:spacing w:val="40"/>
        </w:rPr>
        <w:t xml:space="preserve"> </w:t>
      </w:r>
      <w:r>
        <w:t>the</w:t>
      </w:r>
      <w:r>
        <w:rPr>
          <w:spacing w:val="40"/>
        </w:rPr>
        <w:t xml:space="preserve"> </w:t>
      </w:r>
      <w:r>
        <w:t>Salesforce team has been a highly enriching and transformative experience. The opportunity to contribute to the development of the Service Cloud platform, particularly by working with Apex and Visualforce, allowed me to deepen my understanding of Salesforce's powerful ecosystem and its practical applications in business solutions.</w:t>
      </w:r>
    </w:p>
    <w:p w14:paraId="04C032A1" w14:textId="77777777" w:rsidR="00372738" w:rsidRDefault="00000000">
      <w:pPr>
        <w:pStyle w:val="BodyText"/>
        <w:spacing w:before="6" w:line="247" w:lineRule="auto"/>
        <w:ind w:left="748" w:right="432" w:firstLine="676"/>
        <w:jc w:val="both"/>
      </w:pPr>
      <w:r>
        <w:t>The hands-on experience of working with Salesforce features such as process automation,</w:t>
      </w:r>
      <w:r>
        <w:rPr>
          <w:spacing w:val="40"/>
        </w:rPr>
        <w:t xml:space="preserve"> </w:t>
      </w:r>
      <w:r>
        <w:t>case</w:t>
      </w:r>
      <w:r>
        <w:rPr>
          <w:spacing w:val="40"/>
        </w:rPr>
        <w:t xml:space="preserve"> </w:t>
      </w:r>
      <w:r>
        <w:t>management,</w:t>
      </w:r>
      <w:r>
        <w:rPr>
          <w:spacing w:val="40"/>
        </w:rPr>
        <w:t xml:space="preserve"> </w:t>
      </w:r>
      <w:r>
        <w:t>and</w:t>
      </w:r>
      <w:r>
        <w:rPr>
          <w:spacing w:val="40"/>
        </w:rPr>
        <w:t xml:space="preserve"> </w:t>
      </w:r>
      <w:r>
        <w:t>service</w:t>
      </w:r>
      <w:r>
        <w:rPr>
          <w:spacing w:val="40"/>
        </w:rPr>
        <w:t xml:space="preserve"> </w:t>
      </w:r>
      <w:r>
        <w:t>solutions,</w:t>
      </w:r>
      <w:r>
        <w:rPr>
          <w:spacing w:val="40"/>
        </w:rPr>
        <w:t xml:space="preserve"> </w:t>
      </w:r>
      <w:r>
        <w:t>combined</w:t>
      </w:r>
      <w:r>
        <w:rPr>
          <w:spacing w:val="40"/>
        </w:rPr>
        <w:t xml:space="preserve"> </w:t>
      </w:r>
      <w:r>
        <w:t>with</w:t>
      </w:r>
      <w:r>
        <w:rPr>
          <w:spacing w:val="40"/>
        </w:rPr>
        <w:t xml:space="preserve"> </w:t>
      </w:r>
      <w:r>
        <w:t>rigorous technical</w:t>
      </w:r>
      <w:r>
        <w:rPr>
          <w:spacing w:val="39"/>
        </w:rPr>
        <w:t xml:space="preserve"> </w:t>
      </w:r>
      <w:r>
        <w:t>challenges,</w:t>
      </w:r>
      <w:r>
        <w:rPr>
          <w:spacing w:val="40"/>
        </w:rPr>
        <w:t xml:space="preserve"> </w:t>
      </w:r>
      <w:r>
        <w:t>enabled</w:t>
      </w:r>
      <w:r>
        <w:rPr>
          <w:spacing w:val="40"/>
        </w:rPr>
        <w:t xml:space="preserve"> </w:t>
      </w:r>
      <w:r>
        <w:t>me</w:t>
      </w:r>
      <w:r>
        <w:rPr>
          <w:spacing w:val="40"/>
        </w:rPr>
        <w:t xml:space="preserve"> </w:t>
      </w:r>
      <w:r>
        <w:t>to</w:t>
      </w:r>
      <w:r>
        <w:rPr>
          <w:spacing w:val="39"/>
        </w:rPr>
        <w:t xml:space="preserve"> </w:t>
      </w:r>
      <w:r>
        <w:t>enhance</w:t>
      </w:r>
      <w:r>
        <w:rPr>
          <w:spacing w:val="40"/>
        </w:rPr>
        <w:t xml:space="preserve"> </w:t>
      </w:r>
      <w:r>
        <w:t>my</w:t>
      </w:r>
      <w:r>
        <w:rPr>
          <w:spacing w:val="39"/>
        </w:rPr>
        <w:t xml:space="preserve"> </w:t>
      </w:r>
      <w:r>
        <w:t>technical</w:t>
      </w:r>
      <w:r>
        <w:rPr>
          <w:spacing w:val="39"/>
        </w:rPr>
        <w:t xml:space="preserve"> </w:t>
      </w:r>
      <w:r>
        <w:t>expertise.</w:t>
      </w:r>
      <w:r>
        <w:rPr>
          <w:spacing w:val="40"/>
        </w:rPr>
        <w:t xml:space="preserve"> </w:t>
      </w:r>
      <w:r>
        <w:t>This</w:t>
      </w:r>
      <w:r>
        <w:rPr>
          <w:spacing w:val="39"/>
        </w:rPr>
        <w:t xml:space="preserve"> </w:t>
      </w:r>
      <w:r>
        <w:t>internship not</w:t>
      </w:r>
      <w:r>
        <w:rPr>
          <w:spacing w:val="40"/>
        </w:rPr>
        <w:t xml:space="preserve"> </w:t>
      </w:r>
      <w:r>
        <w:t>only bolstered</w:t>
      </w:r>
      <w:r>
        <w:rPr>
          <w:spacing w:val="40"/>
        </w:rPr>
        <w:t xml:space="preserve"> </w:t>
      </w:r>
      <w:r>
        <w:t>my skills</w:t>
      </w:r>
      <w:r>
        <w:rPr>
          <w:spacing w:val="40"/>
        </w:rPr>
        <w:t xml:space="preserve"> </w:t>
      </w:r>
      <w:r>
        <w:t>in</w:t>
      </w:r>
      <w:r>
        <w:rPr>
          <w:spacing w:val="40"/>
        </w:rPr>
        <w:t xml:space="preserve"> </w:t>
      </w:r>
      <w:r>
        <w:t>cloud</w:t>
      </w:r>
      <w:r>
        <w:rPr>
          <w:spacing w:val="40"/>
        </w:rPr>
        <w:t xml:space="preserve"> </w:t>
      </w:r>
      <w:r>
        <w:t>development,</w:t>
      </w:r>
      <w:r>
        <w:rPr>
          <w:spacing w:val="40"/>
        </w:rPr>
        <w:t xml:space="preserve"> </w:t>
      </w:r>
      <w:r>
        <w:t>but</w:t>
      </w:r>
      <w:r>
        <w:rPr>
          <w:spacing w:val="40"/>
        </w:rPr>
        <w:t xml:space="preserve"> </w:t>
      </w:r>
      <w:r>
        <w:t>it also strengthened</w:t>
      </w:r>
      <w:r>
        <w:rPr>
          <w:spacing w:val="40"/>
        </w:rPr>
        <w:t xml:space="preserve"> </w:t>
      </w:r>
      <w:r>
        <w:t xml:space="preserve">my problem-solving abilities and fostered adaptability in responding to changing project </w:t>
      </w:r>
      <w:r>
        <w:rPr>
          <w:spacing w:val="-2"/>
        </w:rPr>
        <w:t>requirements.</w:t>
      </w:r>
    </w:p>
    <w:p w14:paraId="5C630B00" w14:textId="77777777" w:rsidR="00372738" w:rsidRDefault="00000000">
      <w:pPr>
        <w:pStyle w:val="BodyText"/>
        <w:spacing w:line="244" w:lineRule="auto"/>
        <w:ind w:left="748" w:right="433" w:firstLine="676"/>
        <w:jc w:val="both"/>
      </w:pPr>
      <w:r>
        <w:t>Collaborating with cross-functional teams and mentors gave me invaluable insights into industry best practices and the collaborative nature of tech projects. The guidance from experienced professionals, combined with my dedication to continuous learning</w:t>
      </w:r>
      <w:r>
        <w:rPr>
          <w:spacing w:val="32"/>
        </w:rPr>
        <w:t xml:space="preserve"> </w:t>
      </w:r>
      <w:r>
        <w:t>through</w:t>
      </w:r>
      <w:r>
        <w:rPr>
          <w:spacing w:val="35"/>
        </w:rPr>
        <w:t xml:space="preserve"> </w:t>
      </w:r>
      <w:r>
        <w:t>resources</w:t>
      </w:r>
      <w:r>
        <w:rPr>
          <w:spacing w:val="35"/>
        </w:rPr>
        <w:t xml:space="preserve"> </w:t>
      </w:r>
      <w:r>
        <w:t>like</w:t>
      </w:r>
      <w:r>
        <w:rPr>
          <w:spacing w:val="34"/>
        </w:rPr>
        <w:t xml:space="preserve"> </w:t>
      </w:r>
      <w:r>
        <w:t>Trailhead,</w:t>
      </w:r>
      <w:r>
        <w:rPr>
          <w:spacing w:val="32"/>
        </w:rPr>
        <w:t xml:space="preserve"> </w:t>
      </w:r>
      <w:r>
        <w:t>ensured</w:t>
      </w:r>
      <w:r>
        <w:rPr>
          <w:spacing w:val="29"/>
        </w:rPr>
        <w:t xml:space="preserve"> </w:t>
      </w:r>
      <w:r>
        <w:t>that</w:t>
      </w:r>
      <w:r>
        <w:rPr>
          <w:spacing w:val="35"/>
        </w:rPr>
        <w:t xml:space="preserve"> </w:t>
      </w:r>
      <w:r>
        <w:t>I</w:t>
      </w:r>
      <w:r>
        <w:rPr>
          <w:spacing w:val="29"/>
        </w:rPr>
        <w:t xml:space="preserve"> </w:t>
      </w:r>
      <w:r>
        <w:t>was</w:t>
      </w:r>
      <w:r>
        <w:rPr>
          <w:spacing w:val="29"/>
        </w:rPr>
        <w:t xml:space="preserve"> </w:t>
      </w:r>
      <w:r>
        <w:t>able</w:t>
      </w:r>
      <w:r>
        <w:rPr>
          <w:spacing w:val="34"/>
        </w:rPr>
        <w:t xml:space="preserve"> </w:t>
      </w:r>
      <w:r>
        <w:t>to</w:t>
      </w:r>
      <w:r>
        <w:rPr>
          <w:spacing w:val="29"/>
        </w:rPr>
        <w:t xml:space="preserve"> </w:t>
      </w:r>
      <w:r>
        <w:t>keep</w:t>
      </w:r>
      <w:r>
        <w:rPr>
          <w:spacing w:val="32"/>
        </w:rPr>
        <w:t xml:space="preserve"> </w:t>
      </w:r>
      <w:r>
        <w:t>pace</w:t>
      </w:r>
      <w:r>
        <w:rPr>
          <w:spacing w:val="34"/>
        </w:rPr>
        <w:t xml:space="preserve"> </w:t>
      </w:r>
      <w:r>
        <w:t>with the latest advancements in Salesforce development.</w:t>
      </w:r>
    </w:p>
    <w:p w14:paraId="5EA9E7E6" w14:textId="77777777" w:rsidR="00372738" w:rsidRDefault="00000000">
      <w:pPr>
        <w:pStyle w:val="BodyText"/>
        <w:spacing w:line="247" w:lineRule="auto"/>
        <w:ind w:left="748" w:right="431" w:firstLine="676"/>
        <w:jc w:val="both"/>
      </w:pPr>
      <w:r>
        <w:t>Throughout</w:t>
      </w:r>
      <w:r>
        <w:rPr>
          <w:spacing w:val="40"/>
        </w:rPr>
        <w:t xml:space="preserve"> </w:t>
      </w:r>
      <w:r>
        <w:t>the</w:t>
      </w:r>
      <w:r>
        <w:rPr>
          <w:spacing w:val="40"/>
        </w:rPr>
        <w:t xml:space="preserve"> </w:t>
      </w:r>
      <w:r>
        <w:t>internship,</w:t>
      </w:r>
      <w:r>
        <w:rPr>
          <w:spacing w:val="40"/>
        </w:rPr>
        <w:t xml:space="preserve"> </w:t>
      </w:r>
      <w:r>
        <w:t>I</w:t>
      </w:r>
      <w:r>
        <w:rPr>
          <w:spacing w:val="40"/>
        </w:rPr>
        <w:t xml:space="preserve"> </w:t>
      </w:r>
      <w:r>
        <w:t>enhanced</w:t>
      </w:r>
      <w:r>
        <w:rPr>
          <w:spacing w:val="40"/>
        </w:rPr>
        <w:t xml:space="preserve"> </w:t>
      </w:r>
      <w:r>
        <w:t>my</w:t>
      </w:r>
      <w:r>
        <w:rPr>
          <w:spacing w:val="40"/>
        </w:rPr>
        <w:t xml:space="preserve"> </w:t>
      </w:r>
      <w:r>
        <w:t>knowledge</w:t>
      </w:r>
      <w:r>
        <w:rPr>
          <w:spacing w:val="40"/>
        </w:rPr>
        <w:t xml:space="preserve"> </w:t>
      </w:r>
      <w:r>
        <w:t>of</w:t>
      </w:r>
      <w:r>
        <w:rPr>
          <w:spacing w:val="40"/>
        </w:rPr>
        <w:t xml:space="preserve"> </w:t>
      </w:r>
      <w:r>
        <w:t>Apex,</w:t>
      </w:r>
      <w:r>
        <w:rPr>
          <w:spacing w:val="40"/>
        </w:rPr>
        <w:t xml:space="preserve"> </w:t>
      </w:r>
      <w:r>
        <w:t>Visualforce, and Lightning Web Components (LWC) while improving my communication, teamwork, and version control skills. These technical and soft skills will undoubtedly serve</w:t>
      </w:r>
      <w:r>
        <w:rPr>
          <w:spacing w:val="40"/>
        </w:rPr>
        <w:t xml:space="preserve"> </w:t>
      </w:r>
      <w:r>
        <w:t>as</w:t>
      </w:r>
      <w:r>
        <w:rPr>
          <w:spacing w:val="40"/>
        </w:rPr>
        <w:t xml:space="preserve"> </w:t>
      </w:r>
      <w:r>
        <w:t>a</w:t>
      </w:r>
      <w:r>
        <w:rPr>
          <w:spacing w:val="40"/>
        </w:rPr>
        <w:t xml:space="preserve"> </w:t>
      </w:r>
      <w:r>
        <w:t>solid</w:t>
      </w:r>
      <w:r>
        <w:rPr>
          <w:spacing w:val="40"/>
        </w:rPr>
        <w:t xml:space="preserve"> </w:t>
      </w:r>
      <w:r>
        <w:t>foundation</w:t>
      </w:r>
      <w:r>
        <w:rPr>
          <w:spacing w:val="40"/>
        </w:rPr>
        <w:t xml:space="preserve"> </w:t>
      </w:r>
      <w:r>
        <w:t>for</w:t>
      </w:r>
      <w:r>
        <w:rPr>
          <w:spacing w:val="40"/>
        </w:rPr>
        <w:t xml:space="preserve"> </w:t>
      </w:r>
      <w:r>
        <w:t>my</w:t>
      </w:r>
      <w:r>
        <w:rPr>
          <w:spacing w:val="40"/>
        </w:rPr>
        <w:t xml:space="preserve"> </w:t>
      </w:r>
      <w:r>
        <w:t>future</w:t>
      </w:r>
      <w:r>
        <w:rPr>
          <w:spacing w:val="40"/>
        </w:rPr>
        <w:t xml:space="preserve"> </w:t>
      </w:r>
      <w:r>
        <w:t>career</w:t>
      </w:r>
      <w:r>
        <w:rPr>
          <w:spacing w:val="40"/>
        </w:rPr>
        <w:t xml:space="preserve"> </w:t>
      </w:r>
      <w:r>
        <w:t>in</w:t>
      </w:r>
      <w:r>
        <w:rPr>
          <w:spacing w:val="40"/>
        </w:rPr>
        <w:t xml:space="preserve"> </w:t>
      </w:r>
      <w:r>
        <w:t>Salesforce</w:t>
      </w:r>
      <w:r>
        <w:rPr>
          <w:spacing w:val="40"/>
        </w:rPr>
        <w:t xml:space="preserve"> </w:t>
      </w:r>
      <w:r>
        <w:t>development</w:t>
      </w:r>
      <w:r>
        <w:rPr>
          <w:spacing w:val="40"/>
        </w:rPr>
        <w:t xml:space="preserve"> </w:t>
      </w:r>
      <w:r>
        <w:t>or</w:t>
      </w:r>
      <w:r>
        <w:rPr>
          <w:spacing w:val="40"/>
        </w:rPr>
        <w:t xml:space="preserve"> </w:t>
      </w:r>
      <w:r>
        <w:t>any other domain within the cloud computing space.</w:t>
      </w:r>
    </w:p>
    <w:p w14:paraId="373247C9" w14:textId="77777777" w:rsidR="00372738" w:rsidRDefault="00000000">
      <w:pPr>
        <w:pStyle w:val="BodyText"/>
        <w:spacing w:line="244" w:lineRule="auto"/>
        <w:ind w:left="748" w:right="430" w:firstLine="676"/>
        <w:jc w:val="both"/>
      </w:pPr>
      <w:r>
        <w:t>Overall, this experience has been an essential steppingstone in my professional journey,</w:t>
      </w:r>
      <w:r>
        <w:rPr>
          <w:spacing w:val="38"/>
        </w:rPr>
        <w:t xml:space="preserve"> </w:t>
      </w:r>
      <w:r>
        <w:t>and I</w:t>
      </w:r>
      <w:r>
        <w:rPr>
          <w:spacing w:val="35"/>
        </w:rPr>
        <w:t xml:space="preserve"> </w:t>
      </w:r>
      <w:r>
        <w:t>am</w:t>
      </w:r>
      <w:r>
        <w:rPr>
          <w:spacing w:val="35"/>
        </w:rPr>
        <w:t xml:space="preserve"> </w:t>
      </w:r>
      <w:r>
        <w:t>confident</w:t>
      </w:r>
      <w:r>
        <w:rPr>
          <w:spacing w:val="35"/>
        </w:rPr>
        <w:t xml:space="preserve"> </w:t>
      </w:r>
      <w:r>
        <w:t>that</w:t>
      </w:r>
      <w:r>
        <w:rPr>
          <w:spacing w:val="35"/>
        </w:rPr>
        <w:t xml:space="preserve"> </w:t>
      </w:r>
      <w:r>
        <w:t>the</w:t>
      </w:r>
      <w:r>
        <w:rPr>
          <w:spacing w:val="37"/>
        </w:rPr>
        <w:t xml:space="preserve"> </w:t>
      </w:r>
      <w:r>
        <w:t>skills and</w:t>
      </w:r>
      <w:r>
        <w:rPr>
          <w:spacing w:val="35"/>
        </w:rPr>
        <w:t xml:space="preserve"> </w:t>
      </w:r>
      <w:r>
        <w:t>knowledge</w:t>
      </w:r>
      <w:r>
        <w:rPr>
          <w:spacing w:val="35"/>
        </w:rPr>
        <w:t xml:space="preserve"> </w:t>
      </w:r>
      <w:r>
        <w:t>acquired</w:t>
      </w:r>
      <w:r>
        <w:rPr>
          <w:spacing w:val="35"/>
        </w:rPr>
        <w:t xml:space="preserve"> </w:t>
      </w:r>
      <w:r>
        <w:t>will provide</w:t>
      </w:r>
      <w:r>
        <w:rPr>
          <w:spacing w:val="35"/>
        </w:rPr>
        <w:t xml:space="preserve"> </w:t>
      </w:r>
      <w:r>
        <w:t>me with a competitive edge in the dynamic field of cloud technologies.</w:t>
      </w:r>
    </w:p>
    <w:p w14:paraId="1EF8ACB5" w14:textId="77777777" w:rsidR="00372738" w:rsidRDefault="00372738">
      <w:pPr>
        <w:pStyle w:val="BodyText"/>
        <w:spacing w:line="244" w:lineRule="auto"/>
        <w:jc w:val="both"/>
        <w:sectPr w:rsidR="00372738">
          <w:pgSz w:w="12240" w:h="15840"/>
          <w:pgMar w:top="1280" w:right="1440" w:bottom="620" w:left="1800" w:header="0" w:footer="425" w:gutter="0"/>
          <w:cols w:space="720"/>
        </w:sectPr>
      </w:pPr>
    </w:p>
    <w:p w14:paraId="4506688E" w14:textId="77777777" w:rsidR="00372738" w:rsidRDefault="00000000">
      <w:pPr>
        <w:pStyle w:val="Heading1"/>
        <w:numPr>
          <w:ilvl w:val="0"/>
          <w:numId w:val="5"/>
        </w:numPr>
        <w:tabs>
          <w:tab w:val="left" w:pos="2095"/>
        </w:tabs>
        <w:ind w:left="2095" w:hanging="396"/>
        <w:jc w:val="left"/>
      </w:pPr>
      <w:r>
        <w:lastRenderedPageBreak/>
        <w:t>GUIDE</w:t>
      </w:r>
      <w:r>
        <w:rPr>
          <w:spacing w:val="8"/>
        </w:rPr>
        <w:t xml:space="preserve"> </w:t>
      </w:r>
      <w:r>
        <w:t>SUPPORTS</w:t>
      </w:r>
      <w:r>
        <w:rPr>
          <w:spacing w:val="9"/>
        </w:rPr>
        <w:t xml:space="preserve"> </w:t>
      </w:r>
      <w:r>
        <w:t>(INTERNAL,</w:t>
      </w:r>
      <w:r>
        <w:rPr>
          <w:spacing w:val="5"/>
        </w:rPr>
        <w:t xml:space="preserve"> </w:t>
      </w:r>
      <w:r>
        <w:rPr>
          <w:spacing w:val="-2"/>
        </w:rPr>
        <w:t>EXTERNAL)</w:t>
      </w:r>
    </w:p>
    <w:p w14:paraId="21E5F065" w14:textId="77777777" w:rsidR="00372738" w:rsidRDefault="00000000">
      <w:pPr>
        <w:pStyle w:val="BodyText"/>
        <w:spacing w:before="260" w:line="244" w:lineRule="auto"/>
        <w:ind w:left="748" w:right="421" w:firstLine="676"/>
        <w:jc w:val="both"/>
      </w:pPr>
      <w:r>
        <w:t>During the complete period, guides played an immense role in supporting me throughout. My internal guide was Prof. Sadashiv Badiger Sir, who was incredibly helpful and always available to assist with any doubts or queries. I am also deeply grateful for our college mentor's continuous support and guidance during our visits to</w:t>
      </w:r>
      <w:r>
        <w:rPr>
          <w:spacing w:val="40"/>
        </w:rPr>
        <w:t xml:space="preserve"> </w:t>
      </w:r>
      <w:r>
        <w:t>the</w:t>
      </w:r>
      <w:r>
        <w:rPr>
          <w:spacing w:val="40"/>
        </w:rPr>
        <w:t xml:space="preserve"> </w:t>
      </w:r>
      <w:r>
        <w:t>college,</w:t>
      </w:r>
      <w:r>
        <w:rPr>
          <w:spacing w:val="40"/>
        </w:rPr>
        <w:t xml:space="preserve"> </w:t>
      </w:r>
      <w:r>
        <w:t>especially</w:t>
      </w:r>
      <w:r>
        <w:rPr>
          <w:spacing w:val="40"/>
        </w:rPr>
        <w:t xml:space="preserve"> </w:t>
      </w:r>
      <w:r>
        <w:t>for</w:t>
      </w:r>
      <w:r>
        <w:rPr>
          <w:spacing w:val="40"/>
        </w:rPr>
        <w:t xml:space="preserve"> </w:t>
      </w:r>
      <w:r>
        <w:t>various</w:t>
      </w:r>
      <w:r>
        <w:rPr>
          <w:spacing w:val="40"/>
        </w:rPr>
        <w:t xml:space="preserve"> </w:t>
      </w:r>
      <w:r>
        <w:t>submissions.</w:t>
      </w:r>
      <w:r>
        <w:rPr>
          <w:spacing w:val="40"/>
        </w:rPr>
        <w:t xml:space="preserve"> </w:t>
      </w:r>
      <w:r>
        <w:t>He</w:t>
      </w:r>
      <w:r>
        <w:rPr>
          <w:spacing w:val="40"/>
        </w:rPr>
        <w:t xml:space="preserve"> </w:t>
      </w:r>
      <w:r>
        <w:t>consistently</w:t>
      </w:r>
      <w:r>
        <w:rPr>
          <w:spacing w:val="40"/>
        </w:rPr>
        <w:t xml:space="preserve"> </w:t>
      </w:r>
      <w:r>
        <w:t>showed</w:t>
      </w:r>
      <w:r>
        <w:rPr>
          <w:spacing w:val="40"/>
        </w:rPr>
        <w:t xml:space="preserve"> </w:t>
      </w:r>
      <w:r>
        <w:t>genuine interest in our academic progress and made sure we never felt overwhelmed or</w:t>
      </w:r>
      <w:r>
        <w:rPr>
          <w:spacing w:val="40"/>
        </w:rPr>
        <w:t xml:space="preserve"> </w:t>
      </w:r>
      <w:r>
        <w:rPr>
          <w:spacing w:val="-2"/>
        </w:rPr>
        <w:t>incapable.</w:t>
      </w:r>
    </w:p>
    <w:p w14:paraId="0D44203F" w14:textId="77777777" w:rsidR="00372738" w:rsidRDefault="00000000">
      <w:pPr>
        <w:pStyle w:val="BodyText"/>
        <w:spacing w:before="8" w:line="247" w:lineRule="auto"/>
        <w:ind w:left="748" w:right="421" w:firstLine="676"/>
        <w:jc w:val="both"/>
      </w:pPr>
      <w:r>
        <w:t>During my six-month internship period, I had the privilege of receiving invaluable</w:t>
      </w:r>
      <w:r>
        <w:rPr>
          <w:spacing w:val="40"/>
        </w:rPr>
        <w:t xml:space="preserve"> </w:t>
      </w:r>
      <w:r>
        <w:t>guidance</w:t>
      </w:r>
      <w:r>
        <w:rPr>
          <w:spacing w:val="40"/>
        </w:rPr>
        <w:t xml:space="preserve"> </w:t>
      </w:r>
      <w:r>
        <w:t>from</w:t>
      </w:r>
      <w:r>
        <w:rPr>
          <w:spacing w:val="40"/>
        </w:rPr>
        <w:t xml:space="preserve"> </w:t>
      </w:r>
      <w:r>
        <w:t>my</w:t>
      </w:r>
      <w:r>
        <w:rPr>
          <w:spacing w:val="40"/>
        </w:rPr>
        <w:t xml:space="preserve"> </w:t>
      </w:r>
      <w:r>
        <w:t>industry</w:t>
      </w:r>
      <w:r>
        <w:rPr>
          <w:spacing w:val="40"/>
        </w:rPr>
        <w:t xml:space="preserve"> </w:t>
      </w:r>
      <w:r>
        <w:t>mentor,</w:t>
      </w:r>
      <w:r>
        <w:rPr>
          <w:spacing w:val="40"/>
        </w:rPr>
        <w:t xml:space="preserve"> </w:t>
      </w:r>
      <w:r>
        <w:t>Abhijeet</w:t>
      </w:r>
      <w:r>
        <w:rPr>
          <w:spacing w:val="40"/>
        </w:rPr>
        <w:t xml:space="preserve"> </w:t>
      </w:r>
      <w:proofErr w:type="spellStart"/>
      <w:r>
        <w:t>ManePatil</w:t>
      </w:r>
      <w:proofErr w:type="spellEnd"/>
      <w:r>
        <w:rPr>
          <w:spacing w:val="40"/>
        </w:rPr>
        <w:t xml:space="preserve"> </w:t>
      </w:r>
      <w:r>
        <w:t>Sir.</w:t>
      </w:r>
      <w:r>
        <w:rPr>
          <w:spacing w:val="40"/>
        </w:rPr>
        <w:t xml:space="preserve"> </w:t>
      </w:r>
      <w:r>
        <w:t>His participation</w:t>
      </w:r>
      <w:r>
        <w:rPr>
          <w:spacing w:val="36"/>
        </w:rPr>
        <w:t xml:space="preserve"> </w:t>
      </w:r>
      <w:r>
        <w:t>in</w:t>
      </w:r>
      <w:r>
        <w:rPr>
          <w:spacing w:val="36"/>
        </w:rPr>
        <w:t xml:space="preserve"> </w:t>
      </w:r>
      <w:r>
        <w:t>the</w:t>
      </w:r>
      <w:r>
        <w:rPr>
          <w:spacing w:val="39"/>
        </w:rPr>
        <w:t xml:space="preserve"> </w:t>
      </w:r>
      <w:r>
        <w:t>internship</w:t>
      </w:r>
      <w:r>
        <w:rPr>
          <w:spacing w:val="36"/>
        </w:rPr>
        <w:t xml:space="preserve"> </w:t>
      </w:r>
      <w:r>
        <w:t>for</w:t>
      </w:r>
      <w:r>
        <w:rPr>
          <w:spacing w:val="36"/>
        </w:rPr>
        <w:t xml:space="preserve"> </w:t>
      </w:r>
      <w:r>
        <w:t>the</w:t>
      </w:r>
      <w:r>
        <w:rPr>
          <w:spacing w:val="39"/>
        </w:rPr>
        <w:t xml:space="preserve"> </w:t>
      </w:r>
      <w:r>
        <w:t>driving</w:t>
      </w:r>
      <w:r>
        <w:rPr>
          <w:spacing w:val="34"/>
        </w:rPr>
        <w:t xml:space="preserve"> </w:t>
      </w:r>
      <w:r>
        <w:t>class</w:t>
      </w:r>
      <w:r>
        <w:rPr>
          <w:spacing w:val="34"/>
        </w:rPr>
        <w:t xml:space="preserve"> </w:t>
      </w:r>
      <w:r>
        <w:t>booking</w:t>
      </w:r>
      <w:r>
        <w:rPr>
          <w:spacing w:val="34"/>
        </w:rPr>
        <w:t xml:space="preserve"> </w:t>
      </w:r>
      <w:r>
        <w:t>website</w:t>
      </w:r>
      <w:r>
        <w:rPr>
          <w:spacing w:val="39"/>
        </w:rPr>
        <w:t xml:space="preserve"> </w:t>
      </w:r>
      <w:r>
        <w:t>project</w:t>
      </w:r>
      <w:r>
        <w:rPr>
          <w:spacing w:val="35"/>
        </w:rPr>
        <w:t xml:space="preserve"> </w:t>
      </w:r>
      <w:r>
        <w:t>enriched the overall learning experience. As an industry expert, his insights and real-world perspectives</w:t>
      </w:r>
      <w:r>
        <w:rPr>
          <w:spacing w:val="40"/>
        </w:rPr>
        <w:t xml:space="preserve"> </w:t>
      </w:r>
      <w:r>
        <w:t>were</w:t>
      </w:r>
      <w:r>
        <w:rPr>
          <w:spacing w:val="40"/>
        </w:rPr>
        <w:t xml:space="preserve"> </w:t>
      </w:r>
      <w:r>
        <w:t>instrumental</w:t>
      </w:r>
      <w:r>
        <w:rPr>
          <w:spacing w:val="40"/>
        </w:rPr>
        <w:t xml:space="preserve"> </w:t>
      </w:r>
      <w:r>
        <w:t>in</w:t>
      </w:r>
      <w:r>
        <w:rPr>
          <w:spacing w:val="40"/>
        </w:rPr>
        <w:t xml:space="preserve"> </w:t>
      </w:r>
      <w:r>
        <w:t>guiding</w:t>
      </w:r>
      <w:r>
        <w:rPr>
          <w:spacing w:val="40"/>
        </w:rPr>
        <w:t xml:space="preserve"> </w:t>
      </w:r>
      <w:r>
        <w:t>me</w:t>
      </w:r>
      <w:r>
        <w:rPr>
          <w:spacing w:val="40"/>
        </w:rPr>
        <w:t xml:space="preserve"> </w:t>
      </w:r>
      <w:r>
        <w:t>throughout</w:t>
      </w:r>
      <w:r>
        <w:rPr>
          <w:spacing w:val="40"/>
        </w:rPr>
        <w:t xml:space="preserve"> </w:t>
      </w:r>
      <w:r>
        <w:t>the</w:t>
      </w:r>
      <w:r>
        <w:rPr>
          <w:spacing w:val="40"/>
        </w:rPr>
        <w:t xml:space="preserve"> </w:t>
      </w:r>
      <w:r>
        <w:t>project.</w:t>
      </w:r>
      <w:r>
        <w:rPr>
          <w:spacing w:val="40"/>
        </w:rPr>
        <w:t xml:space="preserve"> </w:t>
      </w:r>
      <w:r>
        <w:t>His</w:t>
      </w:r>
      <w:r>
        <w:rPr>
          <w:spacing w:val="40"/>
        </w:rPr>
        <w:t xml:space="preserve"> </w:t>
      </w:r>
      <w:r>
        <w:t>guidance went beyond theoretical knowledge, offering practical advice, industry best practices, and</w:t>
      </w:r>
      <w:r>
        <w:rPr>
          <w:spacing w:val="40"/>
        </w:rPr>
        <w:t xml:space="preserve"> </w:t>
      </w:r>
      <w:r>
        <w:t>constructive</w:t>
      </w:r>
      <w:r>
        <w:rPr>
          <w:spacing w:val="40"/>
        </w:rPr>
        <w:t xml:space="preserve"> </w:t>
      </w:r>
      <w:r>
        <w:t>feedback.</w:t>
      </w:r>
      <w:r>
        <w:rPr>
          <w:spacing w:val="40"/>
        </w:rPr>
        <w:t xml:space="preserve"> </w:t>
      </w:r>
      <w:r>
        <w:t>Abhijeet</w:t>
      </w:r>
      <w:r>
        <w:rPr>
          <w:spacing w:val="40"/>
        </w:rPr>
        <w:t xml:space="preserve"> </w:t>
      </w:r>
      <w:r>
        <w:t>Sir's</w:t>
      </w:r>
      <w:r>
        <w:rPr>
          <w:spacing w:val="40"/>
        </w:rPr>
        <w:t xml:space="preserve"> </w:t>
      </w:r>
      <w:r>
        <w:t>involvement</w:t>
      </w:r>
      <w:r>
        <w:rPr>
          <w:spacing w:val="40"/>
        </w:rPr>
        <w:t xml:space="preserve"> </w:t>
      </w:r>
      <w:r>
        <w:t>played</w:t>
      </w:r>
      <w:r>
        <w:rPr>
          <w:spacing w:val="40"/>
        </w:rPr>
        <w:t xml:space="preserve"> </w:t>
      </w:r>
      <w:r>
        <w:t>a</w:t>
      </w:r>
      <w:r>
        <w:rPr>
          <w:spacing w:val="40"/>
        </w:rPr>
        <w:t xml:space="preserve"> </w:t>
      </w:r>
      <w:r>
        <w:t>key</w:t>
      </w:r>
      <w:r>
        <w:rPr>
          <w:spacing w:val="40"/>
        </w:rPr>
        <w:t xml:space="preserve"> </w:t>
      </w:r>
      <w:r>
        <w:t>role</w:t>
      </w:r>
      <w:r>
        <w:rPr>
          <w:spacing w:val="40"/>
        </w:rPr>
        <w:t xml:space="preserve"> </w:t>
      </w:r>
      <w:r>
        <w:t>in</w:t>
      </w:r>
      <w:r>
        <w:rPr>
          <w:spacing w:val="40"/>
        </w:rPr>
        <w:t xml:space="preserve"> </w:t>
      </w:r>
      <w:r>
        <w:t>the project's success, helping me develop a broader understanding of industry trends and strengthening my problem-solving skills. Collaborating with him also enhanced my communication skills, fostering effective knowledge transfer and a deeper</w:t>
      </w:r>
      <w:r>
        <w:rPr>
          <w:spacing w:val="80"/>
        </w:rPr>
        <w:t xml:space="preserve"> </w:t>
      </w:r>
      <w:r>
        <w:t>understanding of the practical applications of web development concepts.</w:t>
      </w:r>
    </w:p>
    <w:p w14:paraId="0995C44B" w14:textId="77777777" w:rsidR="00372738" w:rsidRDefault="00000000">
      <w:pPr>
        <w:pStyle w:val="BodyText"/>
        <w:spacing w:line="243" w:lineRule="exact"/>
        <w:ind w:left="748"/>
        <w:jc w:val="both"/>
      </w:pPr>
      <w:r>
        <w:t>Participation</w:t>
      </w:r>
      <w:r>
        <w:rPr>
          <w:spacing w:val="9"/>
        </w:rPr>
        <w:t xml:space="preserve"> </w:t>
      </w:r>
      <w:r>
        <w:t>of</w:t>
      </w:r>
      <w:r>
        <w:rPr>
          <w:spacing w:val="17"/>
        </w:rPr>
        <w:t xml:space="preserve"> </w:t>
      </w:r>
      <w:r>
        <w:t>Internal</w:t>
      </w:r>
      <w:r>
        <w:rPr>
          <w:spacing w:val="13"/>
        </w:rPr>
        <w:t xml:space="preserve"> </w:t>
      </w:r>
      <w:r>
        <w:t>and</w:t>
      </w:r>
      <w:r>
        <w:rPr>
          <w:spacing w:val="12"/>
        </w:rPr>
        <w:t xml:space="preserve"> </w:t>
      </w:r>
      <w:r>
        <w:t>External</w:t>
      </w:r>
      <w:r>
        <w:rPr>
          <w:spacing w:val="16"/>
        </w:rPr>
        <w:t xml:space="preserve"> </w:t>
      </w:r>
      <w:r>
        <w:rPr>
          <w:spacing w:val="-4"/>
        </w:rPr>
        <w:t>Guide</w:t>
      </w:r>
    </w:p>
    <w:p w14:paraId="51981596" w14:textId="77777777" w:rsidR="00372738" w:rsidRDefault="00372738">
      <w:pPr>
        <w:pStyle w:val="BodyText"/>
        <w:rPr>
          <w:sz w:val="20"/>
        </w:rPr>
      </w:pPr>
    </w:p>
    <w:p w14:paraId="5280F900" w14:textId="77777777" w:rsidR="00372738" w:rsidRDefault="00372738">
      <w:pPr>
        <w:pStyle w:val="BodyText"/>
        <w:rPr>
          <w:sz w:val="20"/>
        </w:rPr>
      </w:pPr>
    </w:p>
    <w:p w14:paraId="38DD6937" w14:textId="77777777" w:rsidR="00372738" w:rsidRDefault="00000000">
      <w:pPr>
        <w:pStyle w:val="BodyText"/>
        <w:spacing w:before="76"/>
        <w:rPr>
          <w:sz w:val="20"/>
        </w:rPr>
      </w:pPr>
      <w:r>
        <w:rPr>
          <w:noProof/>
          <w:sz w:val="20"/>
        </w:rPr>
        <w:drawing>
          <wp:anchor distT="0" distB="0" distL="0" distR="0" simplePos="0" relativeHeight="251665408" behindDoc="1" locked="0" layoutInCell="1" allowOverlap="1" wp14:anchorId="267AFCBF" wp14:editId="573EED79">
            <wp:simplePos x="0" y="0"/>
            <wp:positionH relativeFrom="page">
              <wp:posOffset>1617980</wp:posOffset>
            </wp:positionH>
            <wp:positionV relativeFrom="paragraph">
              <wp:posOffset>208915</wp:posOffset>
            </wp:positionV>
            <wp:extent cx="5014595" cy="22002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5014440" cy="2200275"/>
                    </a:xfrm>
                    <a:prstGeom prst="rect">
                      <a:avLst/>
                    </a:prstGeom>
                  </pic:spPr>
                </pic:pic>
              </a:graphicData>
            </a:graphic>
          </wp:anchor>
        </w:drawing>
      </w:r>
    </w:p>
    <w:p w14:paraId="211A3242" w14:textId="77777777" w:rsidR="00372738" w:rsidRDefault="00372738">
      <w:pPr>
        <w:pStyle w:val="BodyText"/>
        <w:rPr>
          <w:sz w:val="20"/>
        </w:rPr>
        <w:sectPr w:rsidR="00372738">
          <w:footerReference w:type="default" r:id="rId39"/>
          <w:pgSz w:w="12240" w:h="15840"/>
          <w:pgMar w:top="1280" w:right="1440" w:bottom="620" w:left="1800" w:header="0" w:footer="423" w:gutter="0"/>
          <w:pgNumType w:start="4"/>
          <w:cols w:space="720"/>
        </w:sectPr>
      </w:pPr>
    </w:p>
    <w:p w14:paraId="0506C833" w14:textId="77777777" w:rsidR="00372738" w:rsidRDefault="00000000">
      <w:pPr>
        <w:pStyle w:val="ListParagraph"/>
        <w:numPr>
          <w:ilvl w:val="0"/>
          <w:numId w:val="5"/>
        </w:numPr>
        <w:tabs>
          <w:tab w:val="left" w:pos="4320"/>
        </w:tabs>
        <w:spacing w:before="75"/>
        <w:ind w:left="4320" w:hanging="392"/>
        <w:jc w:val="left"/>
        <w:rPr>
          <w:b/>
          <w:sz w:val="26"/>
        </w:rPr>
      </w:pPr>
      <w:r>
        <w:rPr>
          <w:b/>
          <w:spacing w:val="-2"/>
          <w:sz w:val="26"/>
        </w:rPr>
        <w:lastRenderedPageBreak/>
        <w:t>IMAGES</w:t>
      </w:r>
    </w:p>
    <w:p w14:paraId="703B052C" w14:textId="77777777" w:rsidR="00372738" w:rsidRDefault="00372738">
      <w:pPr>
        <w:pStyle w:val="BodyText"/>
        <w:rPr>
          <w:b/>
          <w:sz w:val="20"/>
        </w:rPr>
      </w:pPr>
    </w:p>
    <w:p w14:paraId="23424F1D" w14:textId="77777777" w:rsidR="00372738" w:rsidRDefault="00000000">
      <w:pPr>
        <w:pStyle w:val="BodyText"/>
        <w:spacing w:before="46"/>
        <w:rPr>
          <w:b/>
          <w:sz w:val="20"/>
        </w:rPr>
      </w:pPr>
      <w:r>
        <w:rPr>
          <w:b/>
          <w:noProof/>
          <w:sz w:val="20"/>
        </w:rPr>
        <w:drawing>
          <wp:anchor distT="0" distB="0" distL="0" distR="0" simplePos="0" relativeHeight="251666432" behindDoc="1" locked="0" layoutInCell="1" allowOverlap="1" wp14:anchorId="24291CBE" wp14:editId="58405A12">
            <wp:simplePos x="0" y="0"/>
            <wp:positionH relativeFrom="page">
              <wp:posOffset>1617980</wp:posOffset>
            </wp:positionH>
            <wp:positionV relativeFrom="paragraph">
              <wp:posOffset>190500</wp:posOffset>
            </wp:positionV>
            <wp:extent cx="3416300" cy="257429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3416598" cy="2574607"/>
                    </a:xfrm>
                    <a:prstGeom prst="rect">
                      <a:avLst/>
                    </a:prstGeom>
                  </pic:spPr>
                </pic:pic>
              </a:graphicData>
            </a:graphic>
          </wp:anchor>
        </w:drawing>
      </w:r>
      <w:r>
        <w:rPr>
          <w:b/>
          <w:noProof/>
          <w:sz w:val="20"/>
        </w:rPr>
        <w:drawing>
          <wp:anchor distT="0" distB="0" distL="0" distR="0" simplePos="0" relativeHeight="251667456" behindDoc="1" locked="0" layoutInCell="1" allowOverlap="1" wp14:anchorId="37CC5575" wp14:editId="34F73914">
            <wp:simplePos x="0" y="0"/>
            <wp:positionH relativeFrom="page">
              <wp:posOffset>3168015</wp:posOffset>
            </wp:positionH>
            <wp:positionV relativeFrom="paragraph">
              <wp:posOffset>2893695</wp:posOffset>
            </wp:positionV>
            <wp:extent cx="3418205" cy="257429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3418118" cy="2574607"/>
                    </a:xfrm>
                    <a:prstGeom prst="rect">
                      <a:avLst/>
                    </a:prstGeom>
                  </pic:spPr>
                </pic:pic>
              </a:graphicData>
            </a:graphic>
          </wp:anchor>
        </w:drawing>
      </w:r>
      <w:r>
        <w:rPr>
          <w:b/>
          <w:noProof/>
          <w:sz w:val="20"/>
        </w:rPr>
        <w:drawing>
          <wp:anchor distT="0" distB="0" distL="0" distR="0" simplePos="0" relativeHeight="251668480" behindDoc="1" locked="0" layoutInCell="1" allowOverlap="1" wp14:anchorId="0B558A5D" wp14:editId="6BA9B9F2">
            <wp:simplePos x="0" y="0"/>
            <wp:positionH relativeFrom="page">
              <wp:posOffset>1617980</wp:posOffset>
            </wp:positionH>
            <wp:positionV relativeFrom="paragraph">
              <wp:posOffset>5608955</wp:posOffset>
            </wp:positionV>
            <wp:extent cx="3416300" cy="257429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3416598" cy="2574607"/>
                    </a:xfrm>
                    <a:prstGeom prst="rect">
                      <a:avLst/>
                    </a:prstGeom>
                  </pic:spPr>
                </pic:pic>
              </a:graphicData>
            </a:graphic>
          </wp:anchor>
        </w:drawing>
      </w:r>
    </w:p>
    <w:p w14:paraId="41E1D531" w14:textId="77777777" w:rsidR="00372738" w:rsidRDefault="00372738">
      <w:pPr>
        <w:pStyle w:val="BodyText"/>
        <w:spacing w:before="6"/>
        <w:rPr>
          <w:b/>
          <w:sz w:val="15"/>
        </w:rPr>
      </w:pPr>
    </w:p>
    <w:p w14:paraId="0FBC817C" w14:textId="77777777" w:rsidR="00372738" w:rsidRDefault="00372738">
      <w:pPr>
        <w:pStyle w:val="BodyText"/>
        <w:spacing w:before="2"/>
        <w:rPr>
          <w:b/>
          <w:sz w:val="17"/>
        </w:rPr>
      </w:pPr>
    </w:p>
    <w:p w14:paraId="4DC02CDD" w14:textId="77777777" w:rsidR="00372738" w:rsidRDefault="00372738">
      <w:pPr>
        <w:pStyle w:val="BodyText"/>
        <w:rPr>
          <w:b/>
          <w:sz w:val="17"/>
        </w:rPr>
        <w:sectPr w:rsidR="00372738">
          <w:pgSz w:w="12240" w:h="15840"/>
          <w:pgMar w:top="1280" w:right="1440" w:bottom="620" w:left="1800" w:header="0" w:footer="423" w:gutter="0"/>
          <w:cols w:space="720"/>
        </w:sectPr>
      </w:pPr>
    </w:p>
    <w:p w14:paraId="60860AAD" w14:textId="77777777" w:rsidR="00372738" w:rsidRDefault="00000000">
      <w:pPr>
        <w:spacing w:before="75"/>
        <w:ind w:left="2514" w:right="2196"/>
        <w:jc w:val="center"/>
        <w:rPr>
          <w:b/>
          <w:sz w:val="26"/>
        </w:rPr>
      </w:pPr>
      <w:r>
        <w:rPr>
          <w:b/>
          <w:sz w:val="26"/>
        </w:rPr>
        <w:lastRenderedPageBreak/>
        <w:t>INTERNSHIP</w:t>
      </w:r>
      <w:r>
        <w:rPr>
          <w:b/>
          <w:spacing w:val="7"/>
          <w:sz w:val="26"/>
        </w:rPr>
        <w:t xml:space="preserve"> </w:t>
      </w:r>
      <w:r>
        <w:rPr>
          <w:b/>
          <w:sz w:val="26"/>
        </w:rPr>
        <w:t>OFFER</w:t>
      </w:r>
      <w:r>
        <w:rPr>
          <w:b/>
          <w:spacing w:val="9"/>
          <w:sz w:val="26"/>
        </w:rPr>
        <w:t xml:space="preserve"> </w:t>
      </w:r>
      <w:r>
        <w:rPr>
          <w:b/>
          <w:spacing w:val="-2"/>
          <w:sz w:val="26"/>
        </w:rPr>
        <w:t>LETTER</w:t>
      </w:r>
    </w:p>
    <w:p w14:paraId="11547A5F" w14:textId="77777777" w:rsidR="00372738" w:rsidRDefault="00372738">
      <w:pPr>
        <w:pStyle w:val="BodyText"/>
        <w:rPr>
          <w:b/>
          <w:sz w:val="20"/>
        </w:rPr>
      </w:pPr>
    </w:p>
    <w:p w14:paraId="70E75B16" w14:textId="77777777" w:rsidR="00372738" w:rsidRDefault="00372738">
      <w:pPr>
        <w:pStyle w:val="BodyText"/>
        <w:rPr>
          <w:b/>
          <w:sz w:val="20"/>
        </w:rPr>
      </w:pPr>
    </w:p>
    <w:p w14:paraId="769E4D41" w14:textId="77777777" w:rsidR="00372738" w:rsidRDefault="00000000">
      <w:pPr>
        <w:pStyle w:val="BodyText"/>
        <w:spacing w:before="155"/>
        <w:rPr>
          <w:b/>
          <w:sz w:val="20"/>
        </w:rPr>
      </w:pPr>
      <w:r>
        <w:rPr>
          <w:b/>
          <w:noProof/>
          <w:sz w:val="20"/>
        </w:rPr>
        <w:drawing>
          <wp:anchor distT="0" distB="0" distL="0" distR="0" simplePos="0" relativeHeight="251669504" behindDoc="1" locked="0" layoutInCell="1" allowOverlap="1" wp14:anchorId="694F608A" wp14:editId="25377011">
            <wp:simplePos x="0" y="0"/>
            <wp:positionH relativeFrom="page">
              <wp:posOffset>1867535</wp:posOffset>
            </wp:positionH>
            <wp:positionV relativeFrom="paragraph">
              <wp:posOffset>259715</wp:posOffset>
            </wp:positionV>
            <wp:extent cx="4415790" cy="584073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stretch>
                      <a:fillRect/>
                    </a:stretch>
                  </pic:blipFill>
                  <pic:spPr>
                    <a:xfrm>
                      <a:off x="0" y="0"/>
                      <a:ext cx="4416037" cy="5840730"/>
                    </a:xfrm>
                    <a:prstGeom prst="rect">
                      <a:avLst/>
                    </a:prstGeom>
                  </pic:spPr>
                </pic:pic>
              </a:graphicData>
            </a:graphic>
          </wp:anchor>
        </w:drawing>
      </w:r>
    </w:p>
    <w:p w14:paraId="3206B6F7" w14:textId="77777777" w:rsidR="00372738" w:rsidRDefault="00372738">
      <w:pPr>
        <w:pStyle w:val="BodyText"/>
        <w:rPr>
          <w:b/>
          <w:sz w:val="20"/>
        </w:rPr>
        <w:sectPr w:rsidR="00372738">
          <w:pgSz w:w="12240" w:h="15840"/>
          <w:pgMar w:top="1280" w:right="1440" w:bottom="620" w:left="1800" w:header="0" w:footer="423" w:gutter="0"/>
          <w:cols w:space="720"/>
        </w:sectPr>
      </w:pPr>
    </w:p>
    <w:p w14:paraId="46A6016A" w14:textId="77777777" w:rsidR="00372738" w:rsidRDefault="00000000">
      <w:pPr>
        <w:pStyle w:val="BodyText"/>
        <w:ind w:left="1179"/>
        <w:rPr>
          <w:sz w:val="20"/>
        </w:rPr>
      </w:pPr>
      <w:r>
        <w:rPr>
          <w:noProof/>
          <w:sz w:val="20"/>
        </w:rPr>
        <w:lastRenderedPageBreak/>
        <w:drawing>
          <wp:inline distT="0" distB="0" distL="0" distR="0" wp14:anchorId="5AD2FF29" wp14:editId="6B93B091">
            <wp:extent cx="4391660" cy="5596255"/>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4" cstate="print"/>
                    <a:stretch>
                      <a:fillRect/>
                    </a:stretch>
                  </pic:blipFill>
                  <pic:spPr>
                    <a:xfrm>
                      <a:off x="0" y="0"/>
                      <a:ext cx="4391812" cy="5596413"/>
                    </a:xfrm>
                    <a:prstGeom prst="rect">
                      <a:avLst/>
                    </a:prstGeom>
                  </pic:spPr>
                </pic:pic>
              </a:graphicData>
            </a:graphic>
          </wp:inline>
        </w:drawing>
      </w:r>
    </w:p>
    <w:p w14:paraId="6991179F" w14:textId="77777777" w:rsidR="00372738" w:rsidRDefault="00372738">
      <w:pPr>
        <w:pStyle w:val="BodyText"/>
        <w:rPr>
          <w:sz w:val="20"/>
        </w:rPr>
        <w:sectPr w:rsidR="00372738">
          <w:pgSz w:w="12240" w:h="15840"/>
          <w:pgMar w:top="1480" w:right="1440" w:bottom="620" w:left="1800" w:header="0" w:footer="423" w:gutter="0"/>
          <w:cols w:space="720"/>
        </w:sectPr>
      </w:pPr>
    </w:p>
    <w:p w14:paraId="7E441FFA" w14:textId="77777777" w:rsidR="00372738" w:rsidRDefault="00000000">
      <w:pPr>
        <w:spacing w:before="75"/>
        <w:ind w:left="2514" w:right="2192"/>
        <w:jc w:val="center"/>
        <w:rPr>
          <w:b/>
          <w:sz w:val="26"/>
        </w:rPr>
      </w:pPr>
      <w:r>
        <w:rPr>
          <w:b/>
          <w:sz w:val="26"/>
        </w:rPr>
        <w:lastRenderedPageBreak/>
        <w:t>INDUSTRY</w:t>
      </w:r>
      <w:r>
        <w:rPr>
          <w:b/>
          <w:spacing w:val="10"/>
          <w:sz w:val="26"/>
        </w:rPr>
        <w:t xml:space="preserve"> </w:t>
      </w:r>
      <w:r>
        <w:rPr>
          <w:b/>
          <w:sz w:val="26"/>
        </w:rPr>
        <w:t>FEEDBACK</w:t>
      </w:r>
      <w:r>
        <w:rPr>
          <w:b/>
          <w:spacing w:val="13"/>
          <w:sz w:val="26"/>
        </w:rPr>
        <w:t xml:space="preserve"> </w:t>
      </w:r>
      <w:r>
        <w:rPr>
          <w:b/>
          <w:spacing w:val="-4"/>
          <w:sz w:val="26"/>
        </w:rPr>
        <w:t>FORM</w:t>
      </w:r>
    </w:p>
    <w:p w14:paraId="168BA545" w14:textId="77777777" w:rsidR="00372738" w:rsidRDefault="00372738">
      <w:pPr>
        <w:pStyle w:val="BodyText"/>
        <w:rPr>
          <w:b/>
          <w:sz w:val="20"/>
        </w:rPr>
      </w:pPr>
    </w:p>
    <w:p w14:paraId="06500DD4" w14:textId="77777777" w:rsidR="00372738" w:rsidRDefault="00372738">
      <w:pPr>
        <w:pStyle w:val="BodyText"/>
        <w:rPr>
          <w:b/>
          <w:sz w:val="20"/>
        </w:rPr>
      </w:pPr>
    </w:p>
    <w:p w14:paraId="482F359D" w14:textId="77777777" w:rsidR="00372738" w:rsidRDefault="00372738">
      <w:pPr>
        <w:pStyle w:val="BodyText"/>
        <w:rPr>
          <w:b/>
          <w:sz w:val="20"/>
        </w:rPr>
      </w:pPr>
    </w:p>
    <w:p w14:paraId="56289955" w14:textId="77777777" w:rsidR="00372738" w:rsidRDefault="00372738">
      <w:pPr>
        <w:pStyle w:val="BodyText"/>
        <w:rPr>
          <w:b/>
          <w:sz w:val="20"/>
        </w:rPr>
      </w:pPr>
    </w:p>
    <w:p w14:paraId="6E8F2ECA" w14:textId="77777777" w:rsidR="00372738" w:rsidRDefault="00372738">
      <w:pPr>
        <w:pStyle w:val="BodyText"/>
        <w:rPr>
          <w:b/>
          <w:sz w:val="20"/>
        </w:rPr>
      </w:pPr>
    </w:p>
    <w:p w14:paraId="0602DE38" w14:textId="77777777" w:rsidR="00372738" w:rsidRDefault="00372738">
      <w:pPr>
        <w:pStyle w:val="BodyText"/>
        <w:rPr>
          <w:b/>
          <w:sz w:val="20"/>
        </w:rPr>
      </w:pPr>
    </w:p>
    <w:p w14:paraId="3713ADF0" w14:textId="77777777" w:rsidR="00372738" w:rsidRDefault="00000000">
      <w:pPr>
        <w:pStyle w:val="BodyText"/>
        <w:spacing w:before="182"/>
        <w:rPr>
          <w:b/>
          <w:sz w:val="20"/>
        </w:rPr>
      </w:pPr>
      <w:r>
        <w:rPr>
          <w:b/>
          <w:noProof/>
          <w:sz w:val="20"/>
        </w:rPr>
        <w:drawing>
          <wp:anchor distT="0" distB="0" distL="0" distR="0" simplePos="0" relativeHeight="251670528" behindDoc="1" locked="0" layoutInCell="1" allowOverlap="1" wp14:anchorId="1BE9A15D" wp14:editId="6CE03BD5">
            <wp:simplePos x="0" y="0"/>
            <wp:positionH relativeFrom="page">
              <wp:posOffset>1617980</wp:posOffset>
            </wp:positionH>
            <wp:positionV relativeFrom="paragraph">
              <wp:posOffset>276860</wp:posOffset>
            </wp:positionV>
            <wp:extent cx="4956175" cy="6962140"/>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5" cstate="print"/>
                    <a:stretch>
                      <a:fillRect/>
                    </a:stretch>
                  </pic:blipFill>
                  <pic:spPr>
                    <a:xfrm>
                      <a:off x="0" y="0"/>
                      <a:ext cx="4956135" cy="6962298"/>
                    </a:xfrm>
                    <a:prstGeom prst="rect">
                      <a:avLst/>
                    </a:prstGeom>
                  </pic:spPr>
                </pic:pic>
              </a:graphicData>
            </a:graphic>
          </wp:anchor>
        </w:drawing>
      </w:r>
    </w:p>
    <w:p w14:paraId="09048E62" w14:textId="77777777" w:rsidR="00372738" w:rsidRDefault="00372738">
      <w:pPr>
        <w:pStyle w:val="BodyText"/>
        <w:rPr>
          <w:b/>
          <w:sz w:val="20"/>
        </w:rPr>
        <w:sectPr w:rsidR="00372738">
          <w:pgSz w:w="12240" w:h="15840"/>
          <w:pgMar w:top="1280" w:right="1440" w:bottom="620" w:left="1800" w:header="0" w:footer="423" w:gutter="0"/>
          <w:cols w:space="720"/>
        </w:sectPr>
      </w:pPr>
    </w:p>
    <w:p w14:paraId="0ED6EFF0" w14:textId="77777777" w:rsidR="00372738" w:rsidRDefault="00000000">
      <w:pPr>
        <w:spacing w:before="75"/>
        <w:ind w:left="2514" w:right="2194"/>
        <w:jc w:val="center"/>
        <w:rPr>
          <w:b/>
          <w:sz w:val="26"/>
        </w:rPr>
      </w:pPr>
      <w:r>
        <w:rPr>
          <w:b/>
          <w:sz w:val="26"/>
        </w:rPr>
        <w:lastRenderedPageBreak/>
        <w:t>NPTEL</w:t>
      </w:r>
      <w:r>
        <w:rPr>
          <w:b/>
          <w:spacing w:val="8"/>
          <w:sz w:val="26"/>
        </w:rPr>
        <w:t xml:space="preserve"> </w:t>
      </w:r>
      <w:r>
        <w:rPr>
          <w:b/>
          <w:spacing w:val="-2"/>
          <w:sz w:val="26"/>
        </w:rPr>
        <w:t>CERTIFICATE</w:t>
      </w:r>
    </w:p>
    <w:p w14:paraId="66BF95B7" w14:textId="77777777" w:rsidR="00372738" w:rsidRDefault="00372738">
      <w:pPr>
        <w:pStyle w:val="BodyText"/>
        <w:rPr>
          <w:b/>
          <w:sz w:val="20"/>
        </w:rPr>
      </w:pPr>
    </w:p>
    <w:p w14:paraId="5EDF6AEA" w14:textId="77777777" w:rsidR="00372738" w:rsidRDefault="00372738">
      <w:pPr>
        <w:pStyle w:val="BodyText"/>
        <w:rPr>
          <w:b/>
          <w:sz w:val="20"/>
        </w:rPr>
      </w:pPr>
    </w:p>
    <w:p w14:paraId="3C158041" w14:textId="77777777" w:rsidR="00372738" w:rsidRDefault="00372738">
      <w:pPr>
        <w:pStyle w:val="BodyText"/>
        <w:rPr>
          <w:b/>
          <w:sz w:val="20"/>
        </w:rPr>
      </w:pPr>
    </w:p>
    <w:p w14:paraId="1FE61103" w14:textId="77777777" w:rsidR="00372738" w:rsidRDefault="00372738">
      <w:pPr>
        <w:pStyle w:val="BodyText"/>
        <w:rPr>
          <w:b/>
          <w:sz w:val="20"/>
        </w:rPr>
      </w:pPr>
    </w:p>
    <w:p w14:paraId="582759EF" w14:textId="77777777" w:rsidR="00372738" w:rsidRDefault="00000000">
      <w:pPr>
        <w:pStyle w:val="BodyText"/>
        <w:spacing w:before="124"/>
        <w:rPr>
          <w:b/>
          <w:sz w:val="20"/>
        </w:rPr>
      </w:pPr>
      <w:r>
        <w:rPr>
          <w:b/>
          <w:noProof/>
          <w:sz w:val="20"/>
        </w:rPr>
        <w:drawing>
          <wp:anchor distT="0" distB="0" distL="0" distR="0" simplePos="0" relativeHeight="251671552" behindDoc="1" locked="0" layoutInCell="1" allowOverlap="1" wp14:anchorId="71644C6B" wp14:editId="2FD49065">
            <wp:simplePos x="0" y="0"/>
            <wp:positionH relativeFrom="page">
              <wp:posOffset>1617980</wp:posOffset>
            </wp:positionH>
            <wp:positionV relativeFrom="paragraph">
              <wp:posOffset>240030</wp:posOffset>
            </wp:positionV>
            <wp:extent cx="4956175" cy="355028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6" cstate="print"/>
                    <a:stretch>
                      <a:fillRect/>
                    </a:stretch>
                  </pic:blipFill>
                  <pic:spPr>
                    <a:xfrm>
                      <a:off x="0" y="0"/>
                      <a:ext cx="4956334" cy="3550443"/>
                    </a:xfrm>
                    <a:prstGeom prst="rect">
                      <a:avLst/>
                    </a:prstGeom>
                  </pic:spPr>
                </pic:pic>
              </a:graphicData>
            </a:graphic>
          </wp:anchor>
        </w:drawing>
      </w:r>
    </w:p>
    <w:p w14:paraId="78B2085A" w14:textId="77777777" w:rsidR="00372738" w:rsidRDefault="00372738">
      <w:pPr>
        <w:pStyle w:val="BodyText"/>
        <w:rPr>
          <w:b/>
          <w:sz w:val="20"/>
        </w:rPr>
        <w:sectPr w:rsidR="00372738">
          <w:pgSz w:w="12240" w:h="15840"/>
          <w:pgMar w:top="1280" w:right="1440" w:bottom="620" w:left="1800" w:header="0" w:footer="423" w:gutter="0"/>
          <w:cols w:space="720"/>
        </w:sectPr>
      </w:pPr>
    </w:p>
    <w:p w14:paraId="60F75F6D" w14:textId="77777777" w:rsidR="00372738" w:rsidRDefault="00000000">
      <w:pPr>
        <w:spacing w:before="75"/>
        <w:ind w:left="816" w:right="503"/>
        <w:jc w:val="center"/>
        <w:rPr>
          <w:b/>
          <w:sz w:val="26"/>
        </w:rPr>
      </w:pPr>
      <w:r>
        <w:rPr>
          <w:b/>
          <w:sz w:val="26"/>
        </w:rPr>
        <w:lastRenderedPageBreak/>
        <w:t>6</w:t>
      </w:r>
      <w:r>
        <w:rPr>
          <w:b/>
          <w:spacing w:val="9"/>
          <w:sz w:val="26"/>
        </w:rPr>
        <w:t xml:space="preserve"> </w:t>
      </w:r>
      <w:r>
        <w:rPr>
          <w:b/>
          <w:sz w:val="26"/>
        </w:rPr>
        <w:t>MONTH</w:t>
      </w:r>
      <w:r>
        <w:rPr>
          <w:b/>
          <w:spacing w:val="7"/>
          <w:sz w:val="26"/>
        </w:rPr>
        <w:t xml:space="preserve"> </w:t>
      </w:r>
      <w:r>
        <w:rPr>
          <w:b/>
          <w:sz w:val="26"/>
        </w:rPr>
        <w:t>INTERNSHIP</w:t>
      </w:r>
      <w:r>
        <w:rPr>
          <w:b/>
          <w:spacing w:val="9"/>
          <w:sz w:val="26"/>
        </w:rPr>
        <w:t xml:space="preserve"> </w:t>
      </w:r>
      <w:r>
        <w:rPr>
          <w:b/>
          <w:spacing w:val="-2"/>
          <w:sz w:val="26"/>
        </w:rPr>
        <w:t>CERTIFICATE</w:t>
      </w:r>
    </w:p>
    <w:sectPr w:rsidR="00372738">
      <w:footerReference w:type="default" r:id="rId47"/>
      <w:pgSz w:w="12240" w:h="15840"/>
      <w:pgMar w:top="1280" w:right="1440" w:bottom="620" w:left="1800" w:header="0" w:footer="4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88872" w14:textId="77777777" w:rsidR="00092CCE" w:rsidRDefault="00092CCE">
      <w:r>
        <w:separator/>
      </w:r>
    </w:p>
  </w:endnote>
  <w:endnote w:type="continuationSeparator" w:id="0">
    <w:p w14:paraId="02FB2A4A" w14:textId="77777777" w:rsidR="00092CCE" w:rsidRDefault="00092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3DF69" w14:textId="77777777" w:rsidR="00372738" w:rsidRDefault="0000000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63DB9877" wp14:editId="7A74E9C3">
              <wp:simplePos x="0" y="0"/>
              <wp:positionH relativeFrom="page">
                <wp:posOffset>4032250</wp:posOffset>
              </wp:positionH>
              <wp:positionV relativeFrom="page">
                <wp:posOffset>9537065</wp:posOffset>
              </wp:positionV>
              <wp:extent cx="149860" cy="158750"/>
              <wp:effectExtent l="0" t="0" r="0" b="0"/>
              <wp:wrapNone/>
              <wp:docPr id="6" name="Textbox 6"/>
              <wp:cNvGraphicFramePr/>
              <a:graphic xmlns:a="http://schemas.openxmlformats.org/drawingml/2006/main">
                <a:graphicData uri="http://schemas.microsoft.com/office/word/2010/wordprocessingShape">
                  <wps:wsp>
                    <wps:cNvSpPr txBox="1"/>
                    <wps:spPr>
                      <a:xfrm>
                        <a:off x="0" y="0"/>
                        <a:ext cx="149860" cy="158750"/>
                      </a:xfrm>
                      <a:prstGeom prst="rect">
                        <a:avLst/>
                      </a:prstGeom>
                    </wps:spPr>
                    <wps:txbx>
                      <w:txbxContent>
                        <w:p w14:paraId="42A90868" w14:textId="77777777" w:rsidR="00372738" w:rsidRDefault="00000000">
                          <w:pPr>
                            <w:spacing w:before="21"/>
                            <w:ind w:left="62"/>
                            <w:rPr>
                              <w:sz w:val="18"/>
                            </w:rPr>
                          </w:pPr>
                          <w:r>
                            <w:rPr>
                              <w:spacing w:val="-10"/>
                              <w:w w:val="105"/>
                              <w:sz w:val="18"/>
                            </w:rPr>
                            <w:fldChar w:fldCharType="begin"/>
                          </w:r>
                          <w:r>
                            <w:rPr>
                              <w:spacing w:val="-10"/>
                              <w:w w:val="105"/>
                              <w:sz w:val="18"/>
                            </w:rPr>
                            <w:instrText xml:space="preserve"> PAGE </w:instrText>
                          </w:r>
                          <w:r>
                            <w:rPr>
                              <w:spacing w:val="-10"/>
                              <w:w w:val="105"/>
                              <w:sz w:val="18"/>
                            </w:rPr>
                            <w:fldChar w:fldCharType="separate"/>
                          </w:r>
                          <w:r>
                            <w:rPr>
                              <w:spacing w:val="-10"/>
                              <w:w w:val="105"/>
                              <w:sz w:val="18"/>
                            </w:rPr>
                            <w:t>4</w:t>
                          </w:r>
                          <w:r>
                            <w:rPr>
                              <w:spacing w:val="-10"/>
                              <w:w w:val="105"/>
                              <w:sz w:val="18"/>
                            </w:rPr>
                            <w:fldChar w:fldCharType="end"/>
                          </w:r>
                        </w:p>
                      </w:txbxContent>
                    </wps:txbx>
                    <wps:bodyPr wrap="square" lIns="0" tIns="0" rIns="0" bIns="0" rtlCol="0">
                      <a:noAutofit/>
                    </wps:bodyPr>
                  </wps:wsp>
                </a:graphicData>
              </a:graphic>
            </wp:anchor>
          </w:drawing>
        </mc:Choice>
        <mc:Fallback>
          <w:pict>
            <v:shapetype w14:anchorId="63DB9877" id="_x0000_t202" coordsize="21600,21600" o:spt="202" path="m,l,21600r21600,l21600,xe">
              <v:stroke joinstyle="miter"/>
              <v:path gradientshapeok="t" o:connecttype="rect"/>
            </v:shapetype>
            <v:shape id="Textbox 6" o:spid="_x0000_s1026" type="#_x0000_t202" style="position:absolute;margin-left:317.5pt;margin-top:750.95pt;width:11.8pt;height:12.5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" filled="f" stroked="f">
              <v:textbox inset="0,0,0,0">
                <w:txbxContent>
                  <w:p w14:paraId="42A90868" w14:textId="77777777" w:rsidR="00372738" w:rsidRDefault="00000000">
                    <w:pPr>
                      <w:spacing w:before="21"/>
                      <w:ind w:left="62"/>
                      <w:rPr>
                        <w:sz w:val="18"/>
                      </w:rPr>
                    </w:pPr>
                    <w:r>
                      <w:rPr>
                        <w:spacing w:val="-10"/>
                        <w:w w:val="105"/>
                        <w:sz w:val="18"/>
                      </w:rPr>
                      <w:fldChar w:fldCharType="begin"/>
                    </w:r>
                    <w:r>
                      <w:rPr>
                        <w:spacing w:val="-10"/>
                        <w:w w:val="105"/>
                        <w:sz w:val="18"/>
                      </w:rPr>
                      <w:instrText xml:space="preserve"> PAGE </w:instrText>
                    </w:r>
                    <w:r>
                      <w:rPr>
                        <w:spacing w:val="-10"/>
                        <w:w w:val="105"/>
                        <w:sz w:val="18"/>
                      </w:rPr>
                      <w:fldChar w:fldCharType="separate"/>
                    </w:r>
                    <w:r>
                      <w:rPr>
                        <w:spacing w:val="-10"/>
                        <w:w w:val="105"/>
                        <w:sz w:val="18"/>
                      </w:rPr>
                      <w:t>4</w:t>
                    </w:r>
                    <w:r>
                      <w:rPr>
                        <w:spacing w:val="-10"/>
                        <w:w w:val="10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B932A" w14:textId="77777777" w:rsidR="00372738" w:rsidRDefault="00000000">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7238EA8D" wp14:editId="0C8B2839">
              <wp:simplePos x="0" y="0"/>
              <wp:positionH relativeFrom="page">
                <wp:posOffset>4033520</wp:posOffset>
              </wp:positionH>
              <wp:positionV relativeFrom="page">
                <wp:posOffset>9650095</wp:posOffset>
              </wp:positionV>
              <wp:extent cx="148590" cy="157480"/>
              <wp:effectExtent l="0" t="0" r="0" b="0"/>
              <wp:wrapNone/>
              <wp:docPr id="12" name="Textbox 12"/>
              <wp:cNvGraphicFramePr/>
              <a:graphic xmlns:a="http://schemas.openxmlformats.org/drawingml/2006/main">
                <a:graphicData uri="http://schemas.microsoft.com/office/word/2010/wordprocessingShape">
                  <wps:wsp>
                    <wps:cNvSpPr txBox="1"/>
                    <wps:spPr>
                      <a:xfrm>
                        <a:off x="0" y="0"/>
                        <a:ext cx="148590" cy="157480"/>
                      </a:xfrm>
                      <a:prstGeom prst="rect">
                        <a:avLst/>
                      </a:prstGeom>
                    </wps:spPr>
                    <wps:txbx>
                      <w:txbxContent>
                        <w:p w14:paraId="48F964C2" w14:textId="77777777" w:rsidR="00372738" w:rsidRDefault="00000000">
                          <w:pPr>
                            <w:spacing w:before="19"/>
                            <w:ind w:left="60"/>
                            <w:rPr>
                              <w:sz w:val="18"/>
                            </w:rPr>
                          </w:pPr>
                          <w:r>
                            <w:rPr>
                              <w:spacing w:val="-10"/>
                              <w:w w:val="105"/>
                              <w:sz w:val="18"/>
                            </w:rPr>
                            <w:fldChar w:fldCharType="begin"/>
                          </w:r>
                          <w:r>
                            <w:rPr>
                              <w:spacing w:val="-10"/>
                              <w:w w:val="105"/>
                              <w:sz w:val="18"/>
                            </w:rPr>
                            <w:instrText xml:space="preserve"> PAGE </w:instrText>
                          </w:r>
                          <w:r>
                            <w:rPr>
                              <w:spacing w:val="-10"/>
                              <w:w w:val="105"/>
                              <w:sz w:val="18"/>
                            </w:rPr>
                            <w:fldChar w:fldCharType="separate"/>
                          </w:r>
                          <w:r>
                            <w:rPr>
                              <w:spacing w:val="-10"/>
                              <w:w w:val="105"/>
                              <w:sz w:val="18"/>
                            </w:rPr>
                            <w:t>8</w:t>
                          </w:r>
                          <w:r>
                            <w:rPr>
                              <w:spacing w:val="-10"/>
                              <w:w w:val="105"/>
                              <w:sz w:val="18"/>
                            </w:rPr>
                            <w:fldChar w:fldCharType="end"/>
                          </w:r>
                        </w:p>
                      </w:txbxContent>
                    </wps:txbx>
                    <wps:bodyPr wrap="square" lIns="0" tIns="0" rIns="0" bIns="0" rtlCol="0">
                      <a:noAutofit/>
                    </wps:bodyPr>
                  </wps:wsp>
                </a:graphicData>
              </a:graphic>
            </wp:anchor>
          </w:drawing>
        </mc:Choice>
        <mc:Fallback>
          <w:pict>
            <v:shapetype w14:anchorId="7238EA8D" id="_x0000_t202" coordsize="21600,21600" o:spt="202" path="m,l,21600r21600,l21600,xe">
              <v:stroke joinstyle="miter"/>
              <v:path gradientshapeok="t" o:connecttype="rect"/>
            </v:shapetype>
            <v:shape id="Textbox 12" o:spid="_x0000_s1027" type="#_x0000_t202" style="position:absolute;margin-left:317.6pt;margin-top:759.85pt;width:11.7pt;height:12.4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" filled="f" stroked="f">
              <v:textbox inset="0,0,0,0">
                <w:txbxContent>
                  <w:p w14:paraId="48F964C2" w14:textId="77777777" w:rsidR="00372738" w:rsidRDefault="00000000">
                    <w:pPr>
                      <w:spacing w:before="19"/>
                      <w:ind w:left="60"/>
                      <w:rPr>
                        <w:sz w:val="18"/>
                      </w:rPr>
                    </w:pPr>
                    <w:r>
                      <w:rPr>
                        <w:spacing w:val="-10"/>
                        <w:w w:val="105"/>
                        <w:sz w:val="18"/>
                      </w:rPr>
                      <w:fldChar w:fldCharType="begin"/>
                    </w:r>
                    <w:r>
                      <w:rPr>
                        <w:spacing w:val="-10"/>
                        <w:w w:val="105"/>
                        <w:sz w:val="18"/>
                      </w:rPr>
                      <w:instrText xml:space="preserve"> PAGE </w:instrText>
                    </w:r>
                    <w:r>
                      <w:rPr>
                        <w:spacing w:val="-10"/>
                        <w:w w:val="105"/>
                        <w:sz w:val="18"/>
                      </w:rPr>
                      <w:fldChar w:fldCharType="separate"/>
                    </w:r>
                    <w:r>
                      <w:rPr>
                        <w:spacing w:val="-10"/>
                        <w:w w:val="105"/>
                        <w:sz w:val="18"/>
                      </w:rPr>
                      <w:t>8</w:t>
                    </w:r>
                    <w:r>
                      <w:rPr>
                        <w:spacing w:val="-10"/>
                        <w:w w:val="10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8AF44" w14:textId="77777777" w:rsidR="00372738" w:rsidRDefault="00000000">
    <w:pPr>
      <w:pStyle w:val="BodyText"/>
      <w:spacing w:line="14" w:lineRule="auto"/>
      <w:rPr>
        <w:sz w:val="20"/>
      </w:rPr>
    </w:pPr>
    <w:r>
      <w:rPr>
        <w:noProof/>
        <w:sz w:val="20"/>
      </w:rPr>
      <mc:AlternateContent>
        <mc:Choice Requires="wps">
          <w:drawing>
            <wp:anchor distT="0" distB="0" distL="0" distR="0" simplePos="0" relativeHeight="251655680" behindDoc="1" locked="0" layoutInCell="1" allowOverlap="1" wp14:anchorId="5192D611" wp14:editId="092B2F55">
              <wp:simplePos x="0" y="0"/>
              <wp:positionH relativeFrom="page">
                <wp:posOffset>4004945</wp:posOffset>
              </wp:positionH>
              <wp:positionV relativeFrom="page">
                <wp:posOffset>9537065</wp:posOffset>
              </wp:positionV>
              <wp:extent cx="207010" cy="156845"/>
              <wp:effectExtent l="0" t="0" r="0" b="0"/>
              <wp:wrapNone/>
              <wp:docPr id="16" name="Textbox 16"/>
              <wp:cNvGraphicFramePr/>
              <a:graphic xmlns:a="http://schemas.openxmlformats.org/drawingml/2006/main">
                <a:graphicData uri="http://schemas.microsoft.com/office/word/2010/wordprocessingShape">
                  <wps:wsp>
                    <wps:cNvSpPr txBox="1"/>
                    <wps:spPr>
                      <a:xfrm>
                        <a:off x="0" y="0"/>
                        <a:ext cx="207010" cy="156845"/>
                      </a:xfrm>
                      <a:prstGeom prst="rect">
                        <a:avLst/>
                      </a:prstGeom>
                    </wps:spPr>
                    <wps:txbx>
                      <w:txbxContent>
                        <w:p w14:paraId="38FF3519" w14:textId="77777777" w:rsidR="00372738" w:rsidRDefault="00000000">
                          <w:pPr>
                            <w:spacing w:before="18"/>
                            <w:ind w:left="60"/>
                            <w:rPr>
                              <w:sz w:val="18"/>
                            </w:rPr>
                          </w:pP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10</w:t>
                          </w:r>
                          <w:r>
                            <w:rPr>
                              <w:spacing w:val="-5"/>
                              <w:w w:val="105"/>
                              <w:sz w:val="18"/>
                            </w:rPr>
                            <w:fldChar w:fldCharType="end"/>
                          </w:r>
                        </w:p>
                      </w:txbxContent>
                    </wps:txbx>
                    <wps:bodyPr wrap="square" lIns="0" tIns="0" rIns="0" bIns="0" rtlCol="0">
                      <a:noAutofit/>
                    </wps:bodyPr>
                  </wps:wsp>
                </a:graphicData>
              </a:graphic>
            </wp:anchor>
          </w:drawing>
        </mc:Choice>
        <mc:Fallback>
          <w:pict>
            <v:shapetype w14:anchorId="5192D611" id="_x0000_t202" coordsize="21600,21600" o:spt="202" path="m,l,21600r21600,l21600,xe">
              <v:stroke joinstyle="miter"/>
              <v:path gradientshapeok="t" o:connecttype="rect"/>
            </v:shapetype>
            <v:shape id="Textbox 16" o:spid="_x0000_s1028" type="#_x0000_t202" style="position:absolute;margin-left:315.35pt;margin-top:750.95pt;width:16.3pt;height:12.3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" filled="f" stroked="f">
              <v:textbox inset="0,0,0,0">
                <w:txbxContent>
                  <w:p w14:paraId="38FF3519" w14:textId="77777777" w:rsidR="00372738" w:rsidRDefault="00000000">
                    <w:pPr>
                      <w:spacing w:before="18"/>
                      <w:ind w:left="60"/>
                      <w:rPr>
                        <w:sz w:val="18"/>
                      </w:rPr>
                    </w:pP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10</w:t>
                    </w:r>
                    <w:r>
                      <w:rPr>
                        <w:spacing w:val="-5"/>
                        <w:w w:val="10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70AA5" w14:textId="77777777" w:rsidR="00372738" w:rsidRDefault="00000000">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58C38B98" wp14:editId="60CF3D81">
              <wp:simplePos x="0" y="0"/>
              <wp:positionH relativeFrom="page">
                <wp:posOffset>4030345</wp:posOffset>
              </wp:positionH>
              <wp:positionV relativeFrom="page">
                <wp:posOffset>9538970</wp:posOffset>
              </wp:positionV>
              <wp:extent cx="182245" cy="157480"/>
              <wp:effectExtent l="0" t="0" r="0" b="0"/>
              <wp:wrapNone/>
              <wp:docPr id="17" name="Textbox 17"/>
              <wp:cNvGraphicFramePr/>
              <a:graphic xmlns:a="http://schemas.openxmlformats.org/drawingml/2006/main">
                <a:graphicData uri="http://schemas.microsoft.com/office/word/2010/wordprocessingShape">
                  <wps:wsp>
                    <wps:cNvSpPr txBox="1"/>
                    <wps:spPr>
                      <a:xfrm>
                        <a:off x="0" y="0"/>
                        <a:ext cx="182245" cy="157480"/>
                      </a:xfrm>
                      <a:prstGeom prst="rect">
                        <a:avLst/>
                      </a:prstGeom>
                    </wps:spPr>
                    <wps:txbx>
                      <w:txbxContent>
                        <w:p w14:paraId="1C37C52F" w14:textId="77777777" w:rsidR="00372738" w:rsidRDefault="00000000">
                          <w:pPr>
                            <w:spacing w:before="19"/>
                            <w:ind w:left="20"/>
                            <w:rPr>
                              <w:sz w:val="18"/>
                            </w:rPr>
                          </w:pPr>
                          <w:r>
                            <w:rPr>
                              <w:spacing w:val="-5"/>
                              <w:w w:val="105"/>
                              <w:sz w:val="18"/>
                            </w:rPr>
                            <w:t>1</w:t>
                          </w: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2</w:t>
                          </w:r>
                          <w:r>
                            <w:rPr>
                              <w:spacing w:val="-5"/>
                              <w:w w:val="105"/>
                              <w:sz w:val="18"/>
                            </w:rPr>
                            <w:fldChar w:fldCharType="end"/>
                          </w:r>
                        </w:p>
                      </w:txbxContent>
                    </wps:txbx>
                    <wps:bodyPr wrap="square" lIns="0" tIns="0" rIns="0" bIns="0" rtlCol="0">
                      <a:noAutofit/>
                    </wps:bodyPr>
                  </wps:wsp>
                </a:graphicData>
              </a:graphic>
            </wp:anchor>
          </w:drawing>
        </mc:Choice>
        <mc:Fallback>
          <w:pict>
            <v:shapetype w14:anchorId="58C38B98" id="_x0000_t202" coordsize="21600,21600" o:spt="202" path="m,l,21600r21600,l21600,xe">
              <v:stroke joinstyle="miter"/>
              <v:path gradientshapeok="t" o:connecttype="rect"/>
            </v:shapetype>
            <v:shape id="Textbox 17" o:spid="_x0000_s1029" type="#_x0000_t202" style="position:absolute;margin-left:317.35pt;margin-top:751.1pt;width:14.35pt;height:12.4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" filled="f" stroked="f">
              <v:textbox inset="0,0,0,0">
                <w:txbxContent>
                  <w:p w14:paraId="1C37C52F" w14:textId="77777777" w:rsidR="00372738" w:rsidRDefault="00000000">
                    <w:pPr>
                      <w:spacing w:before="19"/>
                      <w:ind w:left="20"/>
                      <w:rPr>
                        <w:sz w:val="18"/>
                      </w:rPr>
                    </w:pPr>
                    <w:r>
                      <w:rPr>
                        <w:spacing w:val="-5"/>
                        <w:w w:val="105"/>
                        <w:sz w:val="18"/>
                      </w:rPr>
                      <w:t>1</w:t>
                    </w: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2</w:t>
                    </w:r>
                    <w:r>
                      <w:rPr>
                        <w:spacing w:val="-5"/>
                        <w:w w:val="10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516C3" w14:textId="77777777" w:rsidR="00372738" w:rsidRDefault="00000000">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09775E4D" wp14:editId="43695AAF">
              <wp:simplePos x="0" y="0"/>
              <wp:positionH relativeFrom="page">
                <wp:posOffset>4030345</wp:posOffset>
              </wp:positionH>
              <wp:positionV relativeFrom="page">
                <wp:posOffset>9648825</wp:posOffset>
              </wp:positionV>
              <wp:extent cx="143510" cy="156845"/>
              <wp:effectExtent l="0" t="0" r="0" b="0"/>
              <wp:wrapNone/>
              <wp:docPr id="26" name="Textbox 26"/>
              <wp:cNvGraphicFramePr/>
              <a:graphic xmlns:a="http://schemas.openxmlformats.org/drawingml/2006/main">
                <a:graphicData uri="http://schemas.microsoft.com/office/word/2010/wordprocessingShape">
                  <wps:wsp>
                    <wps:cNvSpPr txBox="1"/>
                    <wps:spPr>
                      <a:xfrm>
                        <a:off x="0" y="0"/>
                        <a:ext cx="143510" cy="156845"/>
                      </a:xfrm>
                      <a:prstGeom prst="rect">
                        <a:avLst/>
                      </a:prstGeom>
                    </wps:spPr>
                    <wps:txbx>
                      <w:txbxContent>
                        <w:p w14:paraId="325FFBFE" w14:textId="77777777" w:rsidR="00372738" w:rsidRDefault="00000000">
                          <w:pPr>
                            <w:spacing w:before="18"/>
                            <w:ind w:left="20"/>
                            <w:rPr>
                              <w:sz w:val="18"/>
                            </w:rPr>
                          </w:pPr>
                          <w:r>
                            <w:rPr>
                              <w:spacing w:val="-5"/>
                              <w:w w:val="105"/>
                              <w:sz w:val="18"/>
                            </w:rPr>
                            <w:t>16</w:t>
                          </w:r>
                        </w:p>
                      </w:txbxContent>
                    </wps:txbx>
                    <wps:bodyPr wrap="square" lIns="0" tIns="0" rIns="0" bIns="0" rtlCol="0">
                      <a:noAutofit/>
                    </wps:bodyPr>
                  </wps:wsp>
                </a:graphicData>
              </a:graphic>
            </wp:anchor>
          </w:drawing>
        </mc:Choice>
        <mc:Fallback>
          <w:pict>
            <v:shapetype w14:anchorId="09775E4D" id="_x0000_t202" coordsize="21600,21600" o:spt="202" path="m,l,21600r21600,l21600,xe">
              <v:stroke joinstyle="miter"/>
              <v:path gradientshapeok="t" o:connecttype="rect"/>
            </v:shapetype>
            <v:shape id="Textbox 26" o:spid="_x0000_s1030" type="#_x0000_t202" style="position:absolute;margin-left:317.35pt;margin-top:759.75pt;width:11.3pt;height:12.3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" filled="f" stroked="f">
              <v:textbox inset="0,0,0,0">
                <w:txbxContent>
                  <w:p w14:paraId="325FFBFE" w14:textId="77777777" w:rsidR="00372738" w:rsidRDefault="00000000">
                    <w:pPr>
                      <w:spacing w:before="18"/>
                      <w:ind w:left="20"/>
                      <w:rPr>
                        <w:sz w:val="18"/>
                      </w:rPr>
                    </w:pPr>
                    <w:r>
                      <w:rPr>
                        <w:spacing w:val="-5"/>
                        <w:w w:val="105"/>
                        <w:sz w:val="18"/>
                      </w:rPr>
                      <w:t>16</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058BF" w14:textId="77777777" w:rsidR="00372738" w:rsidRDefault="00000000">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3BC8B395" wp14:editId="1D9E23F6">
              <wp:simplePos x="0" y="0"/>
              <wp:positionH relativeFrom="page">
                <wp:posOffset>4030345</wp:posOffset>
              </wp:positionH>
              <wp:positionV relativeFrom="page">
                <wp:posOffset>9650095</wp:posOffset>
              </wp:positionV>
              <wp:extent cx="182245" cy="157480"/>
              <wp:effectExtent l="0" t="0" r="0" b="0"/>
              <wp:wrapNone/>
              <wp:docPr id="27" name="Textbox 27"/>
              <wp:cNvGraphicFramePr/>
              <a:graphic xmlns:a="http://schemas.openxmlformats.org/drawingml/2006/main">
                <a:graphicData uri="http://schemas.microsoft.com/office/word/2010/wordprocessingShape">
                  <wps:wsp>
                    <wps:cNvSpPr txBox="1"/>
                    <wps:spPr>
                      <a:xfrm>
                        <a:off x="0" y="0"/>
                        <a:ext cx="182245" cy="157480"/>
                      </a:xfrm>
                      <a:prstGeom prst="rect">
                        <a:avLst/>
                      </a:prstGeom>
                    </wps:spPr>
                    <wps:txbx>
                      <w:txbxContent>
                        <w:p w14:paraId="3B05730D" w14:textId="77777777" w:rsidR="00372738" w:rsidRDefault="00000000">
                          <w:pPr>
                            <w:spacing w:before="19"/>
                            <w:ind w:left="20"/>
                            <w:rPr>
                              <w:sz w:val="18"/>
                            </w:rPr>
                          </w:pPr>
                          <w:r>
                            <w:rPr>
                              <w:spacing w:val="-5"/>
                              <w:w w:val="105"/>
                              <w:sz w:val="18"/>
                            </w:rPr>
                            <w:t>1</w:t>
                          </w: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7</w:t>
                          </w:r>
                          <w:r>
                            <w:rPr>
                              <w:spacing w:val="-5"/>
                              <w:w w:val="105"/>
                              <w:sz w:val="18"/>
                            </w:rPr>
                            <w:fldChar w:fldCharType="end"/>
                          </w:r>
                        </w:p>
                      </w:txbxContent>
                    </wps:txbx>
                    <wps:bodyPr wrap="square" lIns="0" tIns="0" rIns="0" bIns="0" rtlCol="0">
                      <a:noAutofit/>
                    </wps:bodyPr>
                  </wps:wsp>
                </a:graphicData>
              </a:graphic>
            </wp:anchor>
          </w:drawing>
        </mc:Choice>
        <mc:Fallback>
          <w:pict>
            <v:shapetype w14:anchorId="3BC8B395" id="_x0000_t202" coordsize="21600,21600" o:spt="202" path="m,l,21600r21600,l21600,xe">
              <v:stroke joinstyle="miter"/>
              <v:path gradientshapeok="t" o:connecttype="rect"/>
            </v:shapetype>
            <v:shape id="Textbox 27" o:spid="_x0000_s1031" type="#_x0000_t202" style="position:absolute;margin-left:317.35pt;margin-top:759.85pt;width:14.35pt;height:12.4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" filled="f" stroked="f">
              <v:textbox inset="0,0,0,0">
                <w:txbxContent>
                  <w:p w14:paraId="3B05730D" w14:textId="77777777" w:rsidR="00372738" w:rsidRDefault="00000000">
                    <w:pPr>
                      <w:spacing w:before="19"/>
                      <w:ind w:left="20"/>
                      <w:rPr>
                        <w:sz w:val="18"/>
                      </w:rPr>
                    </w:pPr>
                    <w:r>
                      <w:rPr>
                        <w:spacing w:val="-5"/>
                        <w:w w:val="105"/>
                        <w:sz w:val="18"/>
                      </w:rPr>
                      <w:t>1</w:t>
                    </w: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7</w:t>
                    </w:r>
                    <w:r>
                      <w:rPr>
                        <w:spacing w:val="-5"/>
                        <w:w w:val="10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02D49" w14:textId="77777777" w:rsidR="00372738" w:rsidRDefault="0000000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56D65D1F" wp14:editId="78BF5669">
              <wp:simplePos x="0" y="0"/>
              <wp:positionH relativeFrom="page">
                <wp:posOffset>4004945</wp:posOffset>
              </wp:positionH>
              <wp:positionV relativeFrom="page">
                <wp:posOffset>9648825</wp:posOffset>
              </wp:positionV>
              <wp:extent cx="207010" cy="156845"/>
              <wp:effectExtent l="0" t="0" r="0" b="0"/>
              <wp:wrapNone/>
              <wp:docPr id="32" name="Textbox 32"/>
              <wp:cNvGraphicFramePr/>
              <a:graphic xmlns:a="http://schemas.openxmlformats.org/drawingml/2006/main">
                <a:graphicData uri="http://schemas.microsoft.com/office/word/2010/wordprocessingShape">
                  <wps:wsp>
                    <wps:cNvSpPr txBox="1"/>
                    <wps:spPr>
                      <a:xfrm>
                        <a:off x="0" y="0"/>
                        <a:ext cx="207010" cy="156845"/>
                      </a:xfrm>
                      <a:prstGeom prst="rect">
                        <a:avLst/>
                      </a:prstGeom>
                    </wps:spPr>
                    <wps:txbx>
                      <w:txbxContent>
                        <w:p w14:paraId="4B57D43A" w14:textId="77777777" w:rsidR="00372738" w:rsidRDefault="00000000">
                          <w:pPr>
                            <w:spacing w:before="18"/>
                            <w:ind w:left="60"/>
                            <w:rPr>
                              <w:sz w:val="18"/>
                            </w:rPr>
                          </w:pP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20</w:t>
                          </w:r>
                          <w:r>
                            <w:rPr>
                              <w:spacing w:val="-5"/>
                              <w:w w:val="105"/>
                              <w:sz w:val="18"/>
                            </w:rPr>
                            <w:fldChar w:fldCharType="end"/>
                          </w:r>
                        </w:p>
                      </w:txbxContent>
                    </wps:txbx>
                    <wps:bodyPr wrap="square" lIns="0" tIns="0" rIns="0" bIns="0" rtlCol="0">
                      <a:noAutofit/>
                    </wps:bodyPr>
                  </wps:wsp>
                </a:graphicData>
              </a:graphic>
            </wp:anchor>
          </w:drawing>
        </mc:Choice>
        <mc:Fallback>
          <w:pict>
            <v:shapetype w14:anchorId="56D65D1F" id="_x0000_t202" coordsize="21600,21600" o:spt="202" path="m,l,21600r21600,l21600,xe">
              <v:stroke joinstyle="miter"/>
              <v:path gradientshapeok="t" o:connecttype="rect"/>
            </v:shapetype>
            <v:shape id="Textbox 32" o:spid="_x0000_s1032" type="#_x0000_t202" style="position:absolute;margin-left:315.35pt;margin-top:759.75pt;width:16.3pt;height:12.3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" filled="f" stroked="f">
              <v:textbox inset="0,0,0,0">
                <w:txbxContent>
                  <w:p w14:paraId="4B57D43A" w14:textId="77777777" w:rsidR="00372738" w:rsidRDefault="00000000">
                    <w:pPr>
                      <w:spacing w:before="18"/>
                      <w:ind w:left="60"/>
                      <w:rPr>
                        <w:sz w:val="18"/>
                      </w:rPr>
                    </w:pP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20</w:t>
                    </w:r>
                    <w:r>
                      <w:rPr>
                        <w:spacing w:val="-5"/>
                        <w:w w:val="10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9B595" w14:textId="77777777" w:rsidR="00372738" w:rsidRDefault="00000000">
    <w:pPr>
      <w:pStyle w:val="BodyText"/>
      <w:spacing w:line="14" w:lineRule="auto"/>
      <w:rPr>
        <w:sz w:val="20"/>
      </w:rPr>
    </w:pPr>
    <w:r>
      <w:rPr>
        <w:noProof/>
        <w:sz w:val="20"/>
      </w:rPr>
      <mc:AlternateContent>
        <mc:Choice Requires="wps">
          <w:drawing>
            <wp:anchor distT="0" distB="0" distL="0" distR="0" simplePos="0" relativeHeight="251660800" behindDoc="1" locked="0" layoutInCell="1" allowOverlap="1" wp14:anchorId="5F62E66A" wp14:editId="702E5C7A">
              <wp:simplePos x="0" y="0"/>
              <wp:positionH relativeFrom="page">
                <wp:posOffset>4030345</wp:posOffset>
              </wp:positionH>
              <wp:positionV relativeFrom="page">
                <wp:posOffset>9650095</wp:posOffset>
              </wp:positionV>
              <wp:extent cx="182245" cy="157480"/>
              <wp:effectExtent l="0" t="0" r="0" b="0"/>
              <wp:wrapNone/>
              <wp:docPr id="33" name="Textbox 33"/>
              <wp:cNvGraphicFramePr/>
              <a:graphic xmlns:a="http://schemas.openxmlformats.org/drawingml/2006/main">
                <a:graphicData uri="http://schemas.microsoft.com/office/word/2010/wordprocessingShape">
                  <wps:wsp>
                    <wps:cNvSpPr txBox="1"/>
                    <wps:spPr>
                      <a:xfrm>
                        <a:off x="0" y="0"/>
                        <a:ext cx="182245" cy="157480"/>
                      </a:xfrm>
                      <a:prstGeom prst="rect">
                        <a:avLst/>
                      </a:prstGeom>
                    </wps:spPr>
                    <wps:txbx>
                      <w:txbxContent>
                        <w:p w14:paraId="4FFE120F" w14:textId="77777777" w:rsidR="00372738" w:rsidRDefault="00000000">
                          <w:pPr>
                            <w:spacing w:before="19"/>
                            <w:ind w:left="20"/>
                            <w:rPr>
                              <w:sz w:val="18"/>
                            </w:rPr>
                          </w:pPr>
                          <w:r>
                            <w:rPr>
                              <w:spacing w:val="-5"/>
                              <w:w w:val="105"/>
                              <w:sz w:val="18"/>
                            </w:rPr>
                            <w:t>2</w:t>
                          </w: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4</w:t>
                          </w:r>
                          <w:r>
                            <w:rPr>
                              <w:spacing w:val="-5"/>
                              <w:w w:val="105"/>
                              <w:sz w:val="18"/>
                            </w:rPr>
                            <w:fldChar w:fldCharType="end"/>
                          </w:r>
                        </w:p>
                      </w:txbxContent>
                    </wps:txbx>
                    <wps:bodyPr wrap="square" lIns="0" tIns="0" rIns="0" bIns="0" rtlCol="0">
                      <a:noAutofit/>
                    </wps:bodyPr>
                  </wps:wsp>
                </a:graphicData>
              </a:graphic>
            </wp:anchor>
          </w:drawing>
        </mc:Choice>
        <mc:Fallback>
          <w:pict>
            <v:shapetype w14:anchorId="5F62E66A" id="_x0000_t202" coordsize="21600,21600" o:spt="202" path="m,l,21600r21600,l21600,xe">
              <v:stroke joinstyle="miter"/>
              <v:path gradientshapeok="t" o:connecttype="rect"/>
            </v:shapetype>
            <v:shape id="Textbox 33" o:spid="_x0000_s1033" type="#_x0000_t202" style="position:absolute;margin-left:317.35pt;margin-top:759.85pt;width:14.35pt;height:12.4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" filled="f" stroked="f">
              <v:textbox inset="0,0,0,0">
                <w:txbxContent>
                  <w:p w14:paraId="4FFE120F" w14:textId="77777777" w:rsidR="00372738" w:rsidRDefault="00000000">
                    <w:pPr>
                      <w:spacing w:before="19"/>
                      <w:ind w:left="20"/>
                      <w:rPr>
                        <w:sz w:val="18"/>
                      </w:rPr>
                    </w:pPr>
                    <w:r>
                      <w:rPr>
                        <w:spacing w:val="-5"/>
                        <w:w w:val="105"/>
                        <w:sz w:val="18"/>
                      </w:rPr>
                      <w:t>2</w:t>
                    </w:r>
                    <w:r>
                      <w:rPr>
                        <w:spacing w:val="-5"/>
                        <w:w w:val="105"/>
                        <w:sz w:val="18"/>
                      </w:rPr>
                      <w:fldChar w:fldCharType="begin"/>
                    </w:r>
                    <w:r>
                      <w:rPr>
                        <w:spacing w:val="-5"/>
                        <w:w w:val="105"/>
                        <w:sz w:val="18"/>
                      </w:rPr>
                      <w:instrText xml:space="preserve"> PAGE </w:instrText>
                    </w:r>
                    <w:r>
                      <w:rPr>
                        <w:spacing w:val="-5"/>
                        <w:w w:val="105"/>
                        <w:sz w:val="18"/>
                      </w:rPr>
                      <w:fldChar w:fldCharType="separate"/>
                    </w:r>
                    <w:r>
                      <w:rPr>
                        <w:spacing w:val="-5"/>
                        <w:w w:val="105"/>
                        <w:sz w:val="18"/>
                      </w:rPr>
                      <w:t>4</w:t>
                    </w:r>
                    <w:r>
                      <w:rPr>
                        <w:spacing w:val="-5"/>
                        <w:w w:val="10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35713" w14:textId="77777777" w:rsidR="00372738" w:rsidRDefault="00000000">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3D9EAAB5" wp14:editId="0B07BB4C">
              <wp:simplePos x="0" y="0"/>
              <wp:positionH relativeFrom="page">
                <wp:posOffset>4030345</wp:posOffset>
              </wp:positionH>
              <wp:positionV relativeFrom="page">
                <wp:posOffset>9648825</wp:posOffset>
              </wp:positionV>
              <wp:extent cx="143510" cy="156845"/>
              <wp:effectExtent l="0" t="0" r="0" b="0"/>
              <wp:wrapNone/>
              <wp:docPr id="42" name="Textbox 42"/>
              <wp:cNvGraphicFramePr/>
              <a:graphic xmlns:a="http://schemas.openxmlformats.org/drawingml/2006/main">
                <a:graphicData uri="http://schemas.microsoft.com/office/word/2010/wordprocessingShape">
                  <wps:wsp>
                    <wps:cNvSpPr txBox="1"/>
                    <wps:spPr>
                      <a:xfrm>
                        <a:off x="0" y="0"/>
                        <a:ext cx="143510" cy="156845"/>
                      </a:xfrm>
                      <a:prstGeom prst="rect">
                        <a:avLst/>
                      </a:prstGeom>
                    </wps:spPr>
                    <wps:txbx>
                      <w:txbxContent>
                        <w:p w14:paraId="7BC2AE8E" w14:textId="77777777" w:rsidR="00372738" w:rsidRDefault="00000000">
                          <w:pPr>
                            <w:spacing w:before="18"/>
                            <w:ind w:left="20"/>
                            <w:rPr>
                              <w:sz w:val="18"/>
                            </w:rPr>
                          </w:pPr>
                          <w:r>
                            <w:rPr>
                              <w:spacing w:val="-5"/>
                              <w:w w:val="105"/>
                              <w:sz w:val="18"/>
                            </w:rPr>
                            <w:t>30</w:t>
                          </w:r>
                        </w:p>
                      </w:txbxContent>
                    </wps:txbx>
                    <wps:bodyPr wrap="square" lIns="0" tIns="0" rIns="0" bIns="0" rtlCol="0">
                      <a:noAutofit/>
                    </wps:bodyPr>
                  </wps:wsp>
                </a:graphicData>
              </a:graphic>
            </wp:anchor>
          </w:drawing>
        </mc:Choice>
        <mc:Fallback>
          <w:pict>
            <v:shapetype w14:anchorId="3D9EAAB5" id="_x0000_t202" coordsize="21600,21600" o:spt="202" path="m,l,21600r21600,l21600,xe">
              <v:stroke joinstyle="miter"/>
              <v:path gradientshapeok="t" o:connecttype="rect"/>
            </v:shapetype>
            <v:shape id="Textbox 42" o:spid="_x0000_s1034" type="#_x0000_t202" style="position:absolute;margin-left:317.35pt;margin-top:759.75pt;width:11.3pt;height:12.3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" filled="f" stroked="f">
              <v:textbox inset="0,0,0,0">
                <w:txbxContent>
                  <w:p w14:paraId="7BC2AE8E" w14:textId="77777777" w:rsidR="00372738" w:rsidRDefault="00000000">
                    <w:pPr>
                      <w:spacing w:before="18"/>
                      <w:ind w:left="20"/>
                      <w:rPr>
                        <w:sz w:val="18"/>
                      </w:rPr>
                    </w:pPr>
                    <w:r>
                      <w:rPr>
                        <w:spacing w:val="-5"/>
                        <w:w w:val="105"/>
                        <w:sz w:val="18"/>
                      </w:rPr>
                      <w:t>30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08CDB" w14:textId="77777777" w:rsidR="00092CCE" w:rsidRDefault="00092CCE">
      <w:r>
        <w:separator/>
      </w:r>
    </w:p>
  </w:footnote>
  <w:footnote w:type="continuationSeparator" w:id="0">
    <w:p w14:paraId="7879A832" w14:textId="77777777" w:rsidR="00092CCE" w:rsidRDefault="00092C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6"/>
      <w:numFmt w:val="decimal"/>
      <w:lvlText w:val="%1"/>
      <w:lvlJc w:val="left"/>
      <w:pPr>
        <w:ind w:left="1316" w:hanging="568"/>
      </w:pPr>
      <w:rPr>
        <w:rFonts w:hint="default"/>
        <w:lang w:val="en-US" w:eastAsia="en-US" w:bidi="ar-SA"/>
      </w:rPr>
    </w:lvl>
    <w:lvl w:ilvl="1">
      <w:start w:val="1"/>
      <w:numFmt w:val="decimal"/>
      <w:lvlText w:val="%1.%2"/>
      <w:lvlJc w:val="left"/>
      <w:pPr>
        <w:ind w:left="1316" w:hanging="568"/>
      </w:pPr>
      <w:rPr>
        <w:rFonts w:hint="default"/>
        <w:lang w:val="en-US" w:eastAsia="en-US" w:bidi="ar-SA"/>
      </w:rPr>
    </w:lvl>
    <w:lvl w:ilvl="2">
      <w:start w:val="1"/>
      <w:numFmt w:val="decimal"/>
      <w:lvlText w:val="%1.%2.%3."/>
      <w:lvlJc w:val="left"/>
      <w:pPr>
        <w:ind w:left="1316" w:hanging="568"/>
      </w:pPr>
      <w:rPr>
        <w:rFonts w:ascii="Times New Roman" w:eastAsia="Times New Roman" w:hAnsi="Times New Roman" w:cs="Times New Roman" w:hint="default"/>
        <w:b w:val="0"/>
        <w:bCs w:val="0"/>
        <w:i w:val="0"/>
        <w:iCs w:val="0"/>
        <w:spacing w:val="-3"/>
        <w:w w:val="102"/>
        <w:sz w:val="22"/>
        <w:szCs w:val="22"/>
        <w:lang w:val="en-US" w:eastAsia="en-US" w:bidi="ar-SA"/>
      </w:rPr>
    </w:lvl>
    <w:lvl w:ilvl="3">
      <w:numFmt w:val="bullet"/>
      <w:lvlText w:val="•"/>
      <w:lvlJc w:val="left"/>
      <w:pPr>
        <w:ind w:left="3624" w:hanging="568"/>
      </w:pPr>
      <w:rPr>
        <w:rFonts w:hint="default"/>
        <w:lang w:val="en-US" w:eastAsia="en-US" w:bidi="ar-SA"/>
      </w:rPr>
    </w:lvl>
    <w:lvl w:ilvl="4">
      <w:numFmt w:val="bullet"/>
      <w:lvlText w:val="•"/>
      <w:lvlJc w:val="left"/>
      <w:pPr>
        <w:ind w:left="4392" w:hanging="568"/>
      </w:pPr>
      <w:rPr>
        <w:rFonts w:hint="default"/>
        <w:lang w:val="en-US" w:eastAsia="en-US" w:bidi="ar-SA"/>
      </w:rPr>
    </w:lvl>
    <w:lvl w:ilvl="5">
      <w:numFmt w:val="bullet"/>
      <w:lvlText w:val="•"/>
      <w:lvlJc w:val="left"/>
      <w:pPr>
        <w:ind w:left="5160" w:hanging="568"/>
      </w:pPr>
      <w:rPr>
        <w:rFonts w:hint="default"/>
        <w:lang w:val="en-US" w:eastAsia="en-US" w:bidi="ar-SA"/>
      </w:rPr>
    </w:lvl>
    <w:lvl w:ilvl="6">
      <w:numFmt w:val="bullet"/>
      <w:lvlText w:val="•"/>
      <w:lvlJc w:val="left"/>
      <w:pPr>
        <w:ind w:left="5928" w:hanging="568"/>
      </w:pPr>
      <w:rPr>
        <w:rFonts w:hint="default"/>
        <w:lang w:val="en-US" w:eastAsia="en-US" w:bidi="ar-SA"/>
      </w:rPr>
    </w:lvl>
    <w:lvl w:ilvl="7">
      <w:numFmt w:val="bullet"/>
      <w:lvlText w:val="•"/>
      <w:lvlJc w:val="left"/>
      <w:pPr>
        <w:ind w:left="6696" w:hanging="568"/>
      </w:pPr>
      <w:rPr>
        <w:rFonts w:hint="default"/>
        <w:lang w:val="en-US" w:eastAsia="en-US" w:bidi="ar-SA"/>
      </w:rPr>
    </w:lvl>
    <w:lvl w:ilvl="8">
      <w:numFmt w:val="bullet"/>
      <w:lvlText w:val="•"/>
      <w:lvlJc w:val="left"/>
      <w:pPr>
        <w:ind w:left="7464" w:hanging="568"/>
      </w:pPr>
      <w:rPr>
        <w:rFonts w:hint="default"/>
        <w:lang w:val="en-US" w:eastAsia="en-US" w:bidi="ar-SA"/>
      </w:rPr>
    </w:lvl>
  </w:abstractNum>
  <w:abstractNum w:abstractNumId="1" w15:restartNumberingAfterBreak="0">
    <w:nsid w:val="B5E306ED"/>
    <w:multiLevelType w:val="multilevel"/>
    <w:tmpl w:val="B5E306ED"/>
    <w:lvl w:ilvl="0">
      <w:start w:val="1"/>
      <w:numFmt w:val="decimal"/>
      <w:lvlText w:val="%1."/>
      <w:lvlJc w:val="left"/>
      <w:pPr>
        <w:ind w:left="1425" w:hanging="339"/>
        <w:jc w:val="right"/>
      </w:pPr>
      <w:rPr>
        <w:rFonts w:hint="default"/>
        <w:spacing w:val="0"/>
        <w:w w:val="102"/>
        <w:lang w:val="en-US" w:eastAsia="en-US" w:bidi="ar-SA"/>
      </w:rPr>
    </w:lvl>
    <w:lvl w:ilvl="1">
      <w:start w:val="1"/>
      <w:numFmt w:val="decimal"/>
      <w:lvlText w:val="%1.%2."/>
      <w:lvlJc w:val="left"/>
      <w:pPr>
        <w:ind w:left="3016" w:hanging="464"/>
      </w:pPr>
      <w:rPr>
        <w:rFonts w:ascii="Times New Roman" w:eastAsia="Times New Roman" w:hAnsi="Times New Roman" w:cs="Times New Roman" w:hint="default"/>
        <w:b/>
        <w:bCs/>
        <w:i w:val="0"/>
        <w:iCs w:val="0"/>
        <w:spacing w:val="-3"/>
        <w:w w:val="101"/>
        <w:sz w:val="26"/>
        <w:szCs w:val="26"/>
        <w:lang w:val="en-US" w:eastAsia="en-US" w:bidi="ar-SA"/>
      </w:rPr>
    </w:lvl>
    <w:lvl w:ilvl="2">
      <w:numFmt w:val="bullet"/>
      <w:lvlText w:val="•"/>
      <w:lvlJc w:val="left"/>
      <w:pPr>
        <w:ind w:left="3684" w:hanging="464"/>
      </w:pPr>
      <w:rPr>
        <w:rFonts w:hint="default"/>
        <w:lang w:val="en-US" w:eastAsia="en-US" w:bidi="ar-SA"/>
      </w:rPr>
    </w:lvl>
    <w:lvl w:ilvl="3">
      <w:numFmt w:val="bullet"/>
      <w:lvlText w:val="•"/>
      <w:lvlJc w:val="left"/>
      <w:pPr>
        <w:ind w:left="4348" w:hanging="464"/>
      </w:pPr>
      <w:rPr>
        <w:rFonts w:hint="default"/>
        <w:lang w:val="en-US" w:eastAsia="en-US" w:bidi="ar-SA"/>
      </w:rPr>
    </w:lvl>
    <w:lvl w:ilvl="4">
      <w:numFmt w:val="bullet"/>
      <w:lvlText w:val="•"/>
      <w:lvlJc w:val="left"/>
      <w:pPr>
        <w:ind w:left="5013" w:hanging="464"/>
      </w:pPr>
      <w:rPr>
        <w:rFonts w:hint="default"/>
        <w:lang w:val="en-US" w:eastAsia="en-US" w:bidi="ar-SA"/>
      </w:rPr>
    </w:lvl>
    <w:lvl w:ilvl="5">
      <w:numFmt w:val="bullet"/>
      <w:lvlText w:val="•"/>
      <w:lvlJc w:val="left"/>
      <w:pPr>
        <w:ind w:left="5677" w:hanging="464"/>
      </w:pPr>
      <w:rPr>
        <w:rFonts w:hint="default"/>
        <w:lang w:val="en-US" w:eastAsia="en-US" w:bidi="ar-SA"/>
      </w:rPr>
    </w:lvl>
    <w:lvl w:ilvl="6">
      <w:numFmt w:val="bullet"/>
      <w:lvlText w:val="•"/>
      <w:lvlJc w:val="left"/>
      <w:pPr>
        <w:ind w:left="6342" w:hanging="464"/>
      </w:pPr>
      <w:rPr>
        <w:rFonts w:hint="default"/>
        <w:lang w:val="en-US" w:eastAsia="en-US" w:bidi="ar-SA"/>
      </w:rPr>
    </w:lvl>
    <w:lvl w:ilvl="7">
      <w:numFmt w:val="bullet"/>
      <w:lvlText w:val="•"/>
      <w:lvlJc w:val="left"/>
      <w:pPr>
        <w:ind w:left="7006" w:hanging="464"/>
      </w:pPr>
      <w:rPr>
        <w:rFonts w:hint="default"/>
        <w:lang w:val="en-US" w:eastAsia="en-US" w:bidi="ar-SA"/>
      </w:rPr>
    </w:lvl>
    <w:lvl w:ilvl="8">
      <w:numFmt w:val="bullet"/>
      <w:lvlText w:val="•"/>
      <w:lvlJc w:val="left"/>
      <w:pPr>
        <w:ind w:left="7671" w:hanging="464"/>
      </w:pPr>
      <w:rPr>
        <w:rFonts w:hint="default"/>
        <w:lang w:val="en-US" w:eastAsia="en-US" w:bidi="ar-SA"/>
      </w:rPr>
    </w:lvl>
  </w:abstractNum>
  <w:abstractNum w:abstractNumId="2" w15:restartNumberingAfterBreak="0">
    <w:nsid w:val="BF205925"/>
    <w:multiLevelType w:val="multilevel"/>
    <w:tmpl w:val="BF205925"/>
    <w:lvl w:ilvl="0">
      <w:start w:val="1"/>
      <w:numFmt w:val="decimal"/>
      <w:lvlText w:val="%1."/>
      <w:lvlJc w:val="left"/>
      <w:pPr>
        <w:ind w:left="976" w:hanging="228"/>
      </w:pPr>
      <w:rPr>
        <w:rFonts w:ascii="Times New Roman" w:eastAsia="Times New Roman" w:hAnsi="Times New Roman" w:cs="Times New Roman" w:hint="default"/>
        <w:b w:val="0"/>
        <w:bCs w:val="0"/>
        <w:i w:val="0"/>
        <w:iCs w:val="0"/>
        <w:spacing w:val="0"/>
        <w:w w:val="102"/>
        <w:sz w:val="22"/>
        <w:szCs w:val="22"/>
        <w:lang w:val="en-US" w:eastAsia="en-US" w:bidi="ar-SA"/>
      </w:rPr>
    </w:lvl>
    <w:lvl w:ilvl="1">
      <w:numFmt w:val="bullet"/>
      <w:lvlText w:val=""/>
      <w:lvlJc w:val="left"/>
      <w:pPr>
        <w:ind w:left="1425" w:hanging="339"/>
      </w:pPr>
      <w:rPr>
        <w:rFonts w:ascii="Symbol" w:eastAsia="Symbol" w:hAnsi="Symbol" w:cs="Symbol" w:hint="default"/>
        <w:b w:val="0"/>
        <w:bCs w:val="0"/>
        <w:i w:val="0"/>
        <w:iCs w:val="0"/>
        <w:spacing w:val="0"/>
        <w:w w:val="102"/>
        <w:sz w:val="22"/>
        <w:szCs w:val="22"/>
        <w:lang w:val="en-US" w:eastAsia="en-US" w:bidi="ar-SA"/>
      </w:rPr>
    </w:lvl>
    <w:lvl w:ilvl="2">
      <w:numFmt w:val="bullet"/>
      <w:lvlText w:val="•"/>
      <w:lvlJc w:val="left"/>
      <w:pPr>
        <w:ind w:left="2262" w:hanging="339"/>
      </w:pPr>
      <w:rPr>
        <w:rFonts w:hint="default"/>
        <w:lang w:val="en-US" w:eastAsia="en-US" w:bidi="ar-SA"/>
      </w:rPr>
    </w:lvl>
    <w:lvl w:ilvl="3">
      <w:numFmt w:val="bullet"/>
      <w:lvlText w:val="•"/>
      <w:lvlJc w:val="left"/>
      <w:pPr>
        <w:ind w:left="3104" w:hanging="339"/>
      </w:pPr>
      <w:rPr>
        <w:rFonts w:hint="default"/>
        <w:lang w:val="en-US" w:eastAsia="en-US" w:bidi="ar-SA"/>
      </w:rPr>
    </w:lvl>
    <w:lvl w:ilvl="4">
      <w:numFmt w:val="bullet"/>
      <w:lvlText w:val="•"/>
      <w:lvlJc w:val="left"/>
      <w:pPr>
        <w:ind w:left="3946" w:hanging="339"/>
      </w:pPr>
      <w:rPr>
        <w:rFonts w:hint="default"/>
        <w:lang w:val="en-US" w:eastAsia="en-US" w:bidi="ar-SA"/>
      </w:rPr>
    </w:lvl>
    <w:lvl w:ilvl="5">
      <w:numFmt w:val="bullet"/>
      <w:lvlText w:val="•"/>
      <w:lvlJc w:val="left"/>
      <w:pPr>
        <w:ind w:left="4788" w:hanging="339"/>
      </w:pPr>
      <w:rPr>
        <w:rFonts w:hint="default"/>
        <w:lang w:val="en-US" w:eastAsia="en-US" w:bidi="ar-SA"/>
      </w:rPr>
    </w:lvl>
    <w:lvl w:ilvl="6">
      <w:numFmt w:val="bullet"/>
      <w:lvlText w:val="•"/>
      <w:lvlJc w:val="left"/>
      <w:pPr>
        <w:ind w:left="5631" w:hanging="339"/>
      </w:pPr>
      <w:rPr>
        <w:rFonts w:hint="default"/>
        <w:lang w:val="en-US" w:eastAsia="en-US" w:bidi="ar-SA"/>
      </w:rPr>
    </w:lvl>
    <w:lvl w:ilvl="7">
      <w:numFmt w:val="bullet"/>
      <w:lvlText w:val="•"/>
      <w:lvlJc w:val="left"/>
      <w:pPr>
        <w:ind w:left="6473" w:hanging="339"/>
      </w:pPr>
      <w:rPr>
        <w:rFonts w:hint="default"/>
        <w:lang w:val="en-US" w:eastAsia="en-US" w:bidi="ar-SA"/>
      </w:rPr>
    </w:lvl>
    <w:lvl w:ilvl="8">
      <w:numFmt w:val="bullet"/>
      <w:lvlText w:val="•"/>
      <w:lvlJc w:val="left"/>
      <w:pPr>
        <w:ind w:left="7315" w:hanging="339"/>
      </w:pPr>
      <w:rPr>
        <w:rFonts w:hint="default"/>
        <w:lang w:val="en-US" w:eastAsia="en-US" w:bidi="ar-SA"/>
      </w:rPr>
    </w:lvl>
  </w:abstractNum>
  <w:abstractNum w:abstractNumId="3" w15:restartNumberingAfterBreak="0">
    <w:nsid w:val="C8879AEF"/>
    <w:multiLevelType w:val="multilevel"/>
    <w:tmpl w:val="C8879AEF"/>
    <w:lvl w:ilvl="0">
      <w:start w:val="6"/>
      <w:numFmt w:val="decimal"/>
      <w:lvlText w:val="%1"/>
      <w:lvlJc w:val="left"/>
      <w:pPr>
        <w:ind w:left="1316" w:hanging="568"/>
      </w:pPr>
      <w:rPr>
        <w:rFonts w:hint="default"/>
        <w:lang w:val="en-US" w:eastAsia="en-US" w:bidi="ar-SA"/>
      </w:rPr>
    </w:lvl>
    <w:lvl w:ilvl="1">
      <w:start w:val="2"/>
      <w:numFmt w:val="decimal"/>
      <w:lvlText w:val="%1.%2"/>
      <w:lvlJc w:val="left"/>
      <w:pPr>
        <w:ind w:left="1316" w:hanging="568"/>
      </w:pPr>
      <w:rPr>
        <w:rFonts w:hint="default"/>
        <w:lang w:val="en-US" w:eastAsia="en-US" w:bidi="ar-SA"/>
      </w:rPr>
    </w:lvl>
    <w:lvl w:ilvl="2">
      <w:start w:val="1"/>
      <w:numFmt w:val="decimal"/>
      <w:lvlText w:val="%1.%2.%3."/>
      <w:lvlJc w:val="left"/>
      <w:pPr>
        <w:ind w:left="1316" w:hanging="568"/>
      </w:pPr>
      <w:rPr>
        <w:rFonts w:ascii="Times New Roman" w:eastAsia="Times New Roman" w:hAnsi="Times New Roman" w:cs="Times New Roman" w:hint="default"/>
        <w:b w:val="0"/>
        <w:bCs w:val="0"/>
        <w:i w:val="0"/>
        <w:iCs w:val="0"/>
        <w:spacing w:val="-3"/>
        <w:w w:val="102"/>
        <w:sz w:val="22"/>
        <w:szCs w:val="22"/>
        <w:lang w:val="en-US" w:eastAsia="en-US" w:bidi="ar-SA"/>
      </w:rPr>
    </w:lvl>
    <w:lvl w:ilvl="3">
      <w:numFmt w:val="bullet"/>
      <w:lvlText w:val="•"/>
      <w:lvlJc w:val="left"/>
      <w:pPr>
        <w:ind w:left="3624" w:hanging="568"/>
      </w:pPr>
      <w:rPr>
        <w:rFonts w:hint="default"/>
        <w:lang w:val="en-US" w:eastAsia="en-US" w:bidi="ar-SA"/>
      </w:rPr>
    </w:lvl>
    <w:lvl w:ilvl="4">
      <w:numFmt w:val="bullet"/>
      <w:lvlText w:val="•"/>
      <w:lvlJc w:val="left"/>
      <w:pPr>
        <w:ind w:left="4392" w:hanging="568"/>
      </w:pPr>
      <w:rPr>
        <w:rFonts w:hint="default"/>
        <w:lang w:val="en-US" w:eastAsia="en-US" w:bidi="ar-SA"/>
      </w:rPr>
    </w:lvl>
    <w:lvl w:ilvl="5">
      <w:numFmt w:val="bullet"/>
      <w:lvlText w:val="•"/>
      <w:lvlJc w:val="left"/>
      <w:pPr>
        <w:ind w:left="5160" w:hanging="568"/>
      </w:pPr>
      <w:rPr>
        <w:rFonts w:hint="default"/>
        <w:lang w:val="en-US" w:eastAsia="en-US" w:bidi="ar-SA"/>
      </w:rPr>
    </w:lvl>
    <w:lvl w:ilvl="6">
      <w:numFmt w:val="bullet"/>
      <w:lvlText w:val="•"/>
      <w:lvlJc w:val="left"/>
      <w:pPr>
        <w:ind w:left="5928" w:hanging="568"/>
      </w:pPr>
      <w:rPr>
        <w:rFonts w:hint="default"/>
        <w:lang w:val="en-US" w:eastAsia="en-US" w:bidi="ar-SA"/>
      </w:rPr>
    </w:lvl>
    <w:lvl w:ilvl="7">
      <w:numFmt w:val="bullet"/>
      <w:lvlText w:val="•"/>
      <w:lvlJc w:val="left"/>
      <w:pPr>
        <w:ind w:left="6696" w:hanging="568"/>
      </w:pPr>
      <w:rPr>
        <w:rFonts w:hint="default"/>
        <w:lang w:val="en-US" w:eastAsia="en-US" w:bidi="ar-SA"/>
      </w:rPr>
    </w:lvl>
    <w:lvl w:ilvl="8">
      <w:numFmt w:val="bullet"/>
      <w:lvlText w:val="•"/>
      <w:lvlJc w:val="left"/>
      <w:pPr>
        <w:ind w:left="7464" w:hanging="568"/>
      </w:pPr>
      <w:rPr>
        <w:rFonts w:hint="default"/>
        <w:lang w:val="en-US" w:eastAsia="en-US" w:bidi="ar-SA"/>
      </w:rPr>
    </w:lvl>
  </w:abstractNum>
  <w:abstractNum w:abstractNumId="4" w15:restartNumberingAfterBreak="0">
    <w:nsid w:val="CF092B84"/>
    <w:multiLevelType w:val="multilevel"/>
    <w:tmpl w:val="CF092B84"/>
    <w:lvl w:ilvl="0">
      <w:numFmt w:val="bullet"/>
      <w:lvlText w:val="•"/>
      <w:lvlJc w:val="left"/>
      <w:pPr>
        <w:ind w:left="1425"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numFmt w:val="bullet"/>
      <w:lvlText w:val="•"/>
      <w:lvlJc w:val="left"/>
      <w:pPr>
        <w:ind w:left="2178" w:hanging="339"/>
      </w:pPr>
      <w:rPr>
        <w:rFonts w:hint="default"/>
        <w:lang w:val="en-US" w:eastAsia="en-US" w:bidi="ar-SA"/>
      </w:rPr>
    </w:lvl>
    <w:lvl w:ilvl="2">
      <w:numFmt w:val="bullet"/>
      <w:lvlText w:val="•"/>
      <w:lvlJc w:val="left"/>
      <w:pPr>
        <w:ind w:left="2936" w:hanging="339"/>
      </w:pPr>
      <w:rPr>
        <w:rFonts w:hint="default"/>
        <w:lang w:val="en-US" w:eastAsia="en-US" w:bidi="ar-SA"/>
      </w:rPr>
    </w:lvl>
    <w:lvl w:ilvl="3">
      <w:numFmt w:val="bullet"/>
      <w:lvlText w:val="•"/>
      <w:lvlJc w:val="left"/>
      <w:pPr>
        <w:ind w:left="3694" w:hanging="339"/>
      </w:pPr>
      <w:rPr>
        <w:rFonts w:hint="default"/>
        <w:lang w:val="en-US" w:eastAsia="en-US" w:bidi="ar-SA"/>
      </w:rPr>
    </w:lvl>
    <w:lvl w:ilvl="4">
      <w:numFmt w:val="bullet"/>
      <w:lvlText w:val="•"/>
      <w:lvlJc w:val="left"/>
      <w:pPr>
        <w:ind w:left="4452" w:hanging="339"/>
      </w:pPr>
      <w:rPr>
        <w:rFonts w:hint="default"/>
        <w:lang w:val="en-US" w:eastAsia="en-US" w:bidi="ar-SA"/>
      </w:rPr>
    </w:lvl>
    <w:lvl w:ilvl="5">
      <w:numFmt w:val="bullet"/>
      <w:lvlText w:val="•"/>
      <w:lvlJc w:val="left"/>
      <w:pPr>
        <w:ind w:left="5210" w:hanging="339"/>
      </w:pPr>
      <w:rPr>
        <w:rFonts w:hint="default"/>
        <w:lang w:val="en-US" w:eastAsia="en-US" w:bidi="ar-SA"/>
      </w:rPr>
    </w:lvl>
    <w:lvl w:ilvl="6">
      <w:numFmt w:val="bullet"/>
      <w:lvlText w:val="•"/>
      <w:lvlJc w:val="left"/>
      <w:pPr>
        <w:ind w:left="5968" w:hanging="339"/>
      </w:pPr>
      <w:rPr>
        <w:rFonts w:hint="default"/>
        <w:lang w:val="en-US" w:eastAsia="en-US" w:bidi="ar-SA"/>
      </w:rPr>
    </w:lvl>
    <w:lvl w:ilvl="7">
      <w:numFmt w:val="bullet"/>
      <w:lvlText w:val="•"/>
      <w:lvlJc w:val="left"/>
      <w:pPr>
        <w:ind w:left="6726" w:hanging="339"/>
      </w:pPr>
      <w:rPr>
        <w:rFonts w:hint="default"/>
        <w:lang w:val="en-US" w:eastAsia="en-US" w:bidi="ar-SA"/>
      </w:rPr>
    </w:lvl>
    <w:lvl w:ilvl="8">
      <w:numFmt w:val="bullet"/>
      <w:lvlText w:val="•"/>
      <w:lvlJc w:val="left"/>
      <w:pPr>
        <w:ind w:left="7484" w:hanging="339"/>
      </w:pPr>
      <w:rPr>
        <w:rFonts w:hint="default"/>
        <w:lang w:val="en-US" w:eastAsia="en-US" w:bidi="ar-SA"/>
      </w:rPr>
    </w:lvl>
  </w:abstractNum>
  <w:abstractNum w:abstractNumId="5" w15:restartNumberingAfterBreak="0">
    <w:nsid w:val="F4B5D9F5"/>
    <w:multiLevelType w:val="multilevel"/>
    <w:tmpl w:val="F4B5D9F5"/>
    <w:lvl w:ilvl="0">
      <w:numFmt w:val="bullet"/>
      <w:lvlText w:val=""/>
      <w:lvlJc w:val="left"/>
      <w:pPr>
        <w:ind w:left="1425" w:hanging="339"/>
      </w:pPr>
      <w:rPr>
        <w:rFonts w:ascii="Symbol" w:eastAsia="Symbol" w:hAnsi="Symbol" w:cs="Symbol" w:hint="default"/>
        <w:b w:val="0"/>
        <w:bCs w:val="0"/>
        <w:i w:val="0"/>
        <w:iCs w:val="0"/>
        <w:spacing w:val="0"/>
        <w:w w:val="102"/>
        <w:sz w:val="22"/>
        <w:szCs w:val="22"/>
        <w:lang w:val="en-US" w:eastAsia="en-US" w:bidi="ar-SA"/>
      </w:rPr>
    </w:lvl>
    <w:lvl w:ilvl="1">
      <w:numFmt w:val="bullet"/>
      <w:lvlText w:val="•"/>
      <w:lvlJc w:val="left"/>
      <w:pPr>
        <w:ind w:left="2178" w:hanging="339"/>
      </w:pPr>
      <w:rPr>
        <w:rFonts w:hint="default"/>
        <w:lang w:val="en-US" w:eastAsia="en-US" w:bidi="ar-SA"/>
      </w:rPr>
    </w:lvl>
    <w:lvl w:ilvl="2">
      <w:numFmt w:val="bullet"/>
      <w:lvlText w:val="•"/>
      <w:lvlJc w:val="left"/>
      <w:pPr>
        <w:ind w:left="2936" w:hanging="339"/>
      </w:pPr>
      <w:rPr>
        <w:rFonts w:hint="default"/>
        <w:lang w:val="en-US" w:eastAsia="en-US" w:bidi="ar-SA"/>
      </w:rPr>
    </w:lvl>
    <w:lvl w:ilvl="3">
      <w:numFmt w:val="bullet"/>
      <w:lvlText w:val="•"/>
      <w:lvlJc w:val="left"/>
      <w:pPr>
        <w:ind w:left="3694" w:hanging="339"/>
      </w:pPr>
      <w:rPr>
        <w:rFonts w:hint="default"/>
        <w:lang w:val="en-US" w:eastAsia="en-US" w:bidi="ar-SA"/>
      </w:rPr>
    </w:lvl>
    <w:lvl w:ilvl="4">
      <w:numFmt w:val="bullet"/>
      <w:lvlText w:val="•"/>
      <w:lvlJc w:val="left"/>
      <w:pPr>
        <w:ind w:left="4452" w:hanging="339"/>
      </w:pPr>
      <w:rPr>
        <w:rFonts w:hint="default"/>
        <w:lang w:val="en-US" w:eastAsia="en-US" w:bidi="ar-SA"/>
      </w:rPr>
    </w:lvl>
    <w:lvl w:ilvl="5">
      <w:numFmt w:val="bullet"/>
      <w:lvlText w:val="•"/>
      <w:lvlJc w:val="left"/>
      <w:pPr>
        <w:ind w:left="5210" w:hanging="339"/>
      </w:pPr>
      <w:rPr>
        <w:rFonts w:hint="default"/>
        <w:lang w:val="en-US" w:eastAsia="en-US" w:bidi="ar-SA"/>
      </w:rPr>
    </w:lvl>
    <w:lvl w:ilvl="6">
      <w:numFmt w:val="bullet"/>
      <w:lvlText w:val="•"/>
      <w:lvlJc w:val="left"/>
      <w:pPr>
        <w:ind w:left="5968" w:hanging="339"/>
      </w:pPr>
      <w:rPr>
        <w:rFonts w:hint="default"/>
        <w:lang w:val="en-US" w:eastAsia="en-US" w:bidi="ar-SA"/>
      </w:rPr>
    </w:lvl>
    <w:lvl w:ilvl="7">
      <w:numFmt w:val="bullet"/>
      <w:lvlText w:val="•"/>
      <w:lvlJc w:val="left"/>
      <w:pPr>
        <w:ind w:left="6726" w:hanging="339"/>
      </w:pPr>
      <w:rPr>
        <w:rFonts w:hint="default"/>
        <w:lang w:val="en-US" w:eastAsia="en-US" w:bidi="ar-SA"/>
      </w:rPr>
    </w:lvl>
    <w:lvl w:ilvl="8">
      <w:numFmt w:val="bullet"/>
      <w:lvlText w:val="•"/>
      <w:lvlJc w:val="left"/>
      <w:pPr>
        <w:ind w:left="7484" w:hanging="339"/>
      </w:pPr>
      <w:rPr>
        <w:rFonts w:hint="default"/>
        <w:lang w:val="en-US" w:eastAsia="en-US" w:bidi="ar-SA"/>
      </w:rPr>
    </w:lvl>
  </w:abstractNum>
  <w:abstractNum w:abstractNumId="6" w15:restartNumberingAfterBreak="0">
    <w:nsid w:val="0053208E"/>
    <w:multiLevelType w:val="multilevel"/>
    <w:tmpl w:val="0053208E"/>
    <w:lvl w:ilvl="0">
      <w:numFmt w:val="bullet"/>
      <w:lvlText w:val=""/>
      <w:lvlJc w:val="left"/>
      <w:pPr>
        <w:ind w:left="1425" w:hanging="339"/>
      </w:pPr>
      <w:rPr>
        <w:rFonts w:ascii="Symbol" w:eastAsia="Symbol" w:hAnsi="Symbol" w:cs="Symbol" w:hint="default"/>
        <w:b w:val="0"/>
        <w:bCs w:val="0"/>
        <w:i w:val="0"/>
        <w:iCs w:val="0"/>
        <w:spacing w:val="0"/>
        <w:w w:val="102"/>
        <w:sz w:val="22"/>
        <w:szCs w:val="22"/>
        <w:lang w:val="en-US" w:eastAsia="en-US" w:bidi="ar-SA"/>
      </w:rPr>
    </w:lvl>
    <w:lvl w:ilvl="1">
      <w:numFmt w:val="bullet"/>
      <w:lvlText w:val="•"/>
      <w:lvlJc w:val="left"/>
      <w:pPr>
        <w:ind w:left="2178" w:hanging="339"/>
      </w:pPr>
      <w:rPr>
        <w:rFonts w:hint="default"/>
        <w:lang w:val="en-US" w:eastAsia="en-US" w:bidi="ar-SA"/>
      </w:rPr>
    </w:lvl>
    <w:lvl w:ilvl="2">
      <w:numFmt w:val="bullet"/>
      <w:lvlText w:val="•"/>
      <w:lvlJc w:val="left"/>
      <w:pPr>
        <w:ind w:left="2936" w:hanging="339"/>
      </w:pPr>
      <w:rPr>
        <w:rFonts w:hint="default"/>
        <w:lang w:val="en-US" w:eastAsia="en-US" w:bidi="ar-SA"/>
      </w:rPr>
    </w:lvl>
    <w:lvl w:ilvl="3">
      <w:numFmt w:val="bullet"/>
      <w:lvlText w:val="•"/>
      <w:lvlJc w:val="left"/>
      <w:pPr>
        <w:ind w:left="3694" w:hanging="339"/>
      </w:pPr>
      <w:rPr>
        <w:rFonts w:hint="default"/>
        <w:lang w:val="en-US" w:eastAsia="en-US" w:bidi="ar-SA"/>
      </w:rPr>
    </w:lvl>
    <w:lvl w:ilvl="4">
      <w:numFmt w:val="bullet"/>
      <w:lvlText w:val="•"/>
      <w:lvlJc w:val="left"/>
      <w:pPr>
        <w:ind w:left="4452" w:hanging="339"/>
      </w:pPr>
      <w:rPr>
        <w:rFonts w:hint="default"/>
        <w:lang w:val="en-US" w:eastAsia="en-US" w:bidi="ar-SA"/>
      </w:rPr>
    </w:lvl>
    <w:lvl w:ilvl="5">
      <w:numFmt w:val="bullet"/>
      <w:lvlText w:val="•"/>
      <w:lvlJc w:val="left"/>
      <w:pPr>
        <w:ind w:left="5210" w:hanging="339"/>
      </w:pPr>
      <w:rPr>
        <w:rFonts w:hint="default"/>
        <w:lang w:val="en-US" w:eastAsia="en-US" w:bidi="ar-SA"/>
      </w:rPr>
    </w:lvl>
    <w:lvl w:ilvl="6">
      <w:numFmt w:val="bullet"/>
      <w:lvlText w:val="•"/>
      <w:lvlJc w:val="left"/>
      <w:pPr>
        <w:ind w:left="5968" w:hanging="339"/>
      </w:pPr>
      <w:rPr>
        <w:rFonts w:hint="default"/>
        <w:lang w:val="en-US" w:eastAsia="en-US" w:bidi="ar-SA"/>
      </w:rPr>
    </w:lvl>
    <w:lvl w:ilvl="7">
      <w:numFmt w:val="bullet"/>
      <w:lvlText w:val="•"/>
      <w:lvlJc w:val="left"/>
      <w:pPr>
        <w:ind w:left="6726" w:hanging="339"/>
      </w:pPr>
      <w:rPr>
        <w:rFonts w:hint="default"/>
        <w:lang w:val="en-US" w:eastAsia="en-US" w:bidi="ar-SA"/>
      </w:rPr>
    </w:lvl>
    <w:lvl w:ilvl="8">
      <w:numFmt w:val="bullet"/>
      <w:lvlText w:val="•"/>
      <w:lvlJc w:val="left"/>
      <w:pPr>
        <w:ind w:left="7484" w:hanging="339"/>
      </w:pPr>
      <w:rPr>
        <w:rFonts w:hint="default"/>
        <w:lang w:val="en-US" w:eastAsia="en-US" w:bidi="ar-SA"/>
      </w:rPr>
    </w:lvl>
  </w:abstractNum>
  <w:abstractNum w:abstractNumId="7" w15:restartNumberingAfterBreak="0">
    <w:nsid w:val="0248C179"/>
    <w:multiLevelType w:val="multilevel"/>
    <w:tmpl w:val="0248C179"/>
    <w:lvl w:ilvl="0">
      <w:numFmt w:val="bullet"/>
      <w:lvlText w:val=""/>
      <w:lvlJc w:val="left"/>
      <w:pPr>
        <w:ind w:left="1425" w:hanging="339"/>
      </w:pPr>
      <w:rPr>
        <w:rFonts w:ascii="Wingdings" w:eastAsia="Wingdings" w:hAnsi="Wingdings" w:cs="Wingdings" w:hint="default"/>
        <w:b w:val="0"/>
        <w:bCs w:val="0"/>
        <w:i w:val="0"/>
        <w:iCs w:val="0"/>
        <w:spacing w:val="0"/>
        <w:w w:val="102"/>
        <w:sz w:val="22"/>
        <w:szCs w:val="22"/>
        <w:lang w:val="en-US" w:eastAsia="en-US" w:bidi="ar-SA"/>
      </w:rPr>
    </w:lvl>
    <w:lvl w:ilvl="1">
      <w:numFmt w:val="bullet"/>
      <w:lvlText w:val="•"/>
      <w:lvlJc w:val="left"/>
      <w:pPr>
        <w:ind w:left="2178" w:hanging="339"/>
      </w:pPr>
      <w:rPr>
        <w:rFonts w:hint="default"/>
        <w:lang w:val="en-US" w:eastAsia="en-US" w:bidi="ar-SA"/>
      </w:rPr>
    </w:lvl>
    <w:lvl w:ilvl="2">
      <w:numFmt w:val="bullet"/>
      <w:lvlText w:val="•"/>
      <w:lvlJc w:val="left"/>
      <w:pPr>
        <w:ind w:left="2936" w:hanging="339"/>
      </w:pPr>
      <w:rPr>
        <w:rFonts w:hint="default"/>
        <w:lang w:val="en-US" w:eastAsia="en-US" w:bidi="ar-SA"/>
      </w:rPr>
    </w:lvl>
    <w:lvl w:ilvl="3">
      <w:numFmt w:val="bullet"/>
      <w:lvlText w:val="•"/>
      <w:lvlJc w:val="left"/>
      <w:pPr>
        <w:ind w:left="3694" w:hanging="339"/>
      </w:pPr>
      <w:rPr>
        <w:rFonts w:hint="default"/>
        <w:lang w:val="en-US" w:eastAsia="en-US" w:bidi="ar-SA"/>
      </w:rPr>
    </w:lvl>
    <w:lvl w:ilvl="4">
      <w:numFmt w:val="bullet"/>
      <w:lvlText w:val="•"/>
      <w:lvlJc w:val="left"/>
      <w:pPr>
        <w:ind w:left="4452" w:hanging="339"/>
      </w:pPr>
      <w:rPr>
        <w:rFonts w:hint="default"/>
        <w:lang w:val="en-US" w:eastAsia="en-US" w:bidi="ar-SA"/>
      </w:rPr>
    </w:lvl>
    <w:lvl w:ilvl="5">
      <w:numFmt w:val="bullet"/>
      <w:lvlText w:val="•"/>
      <w:lvlJc w:val="left"/>
      <w:pPr>
        <w:ind w:left="5210" w:hanging="339"/>
      </w:pPr>
      <w:rPr>
        <w:rFonts w:hint="default"/>
        <w:lang w:val="en-US" w:eastAsia="en-US" w:bidi="ar-SA"/>
      </w:rPr>
    </w:lvl>
    <w:lvl w:ilvl="6">
      <w:numFmt w:val="bullet"/>
      <w:lvlText w:val="•"/>
      <w:lvlJc w:val="left"/>
      <w:pPr>
        <w:ind w:left="5968" w:hanging="339"/>
      </w:pPr>
      <w:rPr>
        <w:rFonts w:hint="default"/>
        <w:lang w:val="en-US" w:eastAsia="en-US" w:bidi="ar-SA"/>
      </w:rPr>
    </w:lvl>
    <w:lvl w:ilvl="7">
      <w:numFmt w:val="bullet"/>
      <w:lvlText w:val="•"/>
      <w:lvlJc w:val="left"/>
      <w:pPr>
        <w:ind w:left="6726" w:hanging="339"/>
      </w:pPr>
      <w:rPr>
        <w:rFonts w:hint="default"/>
        <w:lang w:val="en-US" w:eastAsia="en-US" w:bidi="ar-SA"/>
      </w:rPr>
    </w:lvl>
    <w:lvl w:ilvl="8">
      <w:numFmt w:val="bullet"/>
      <w:lvlText w:val="•"/>
      <w:lvlJc w:val="left"/>
      <w:pPr>
        <w:ind w:left="7484" w:hanging="339"/>
      </w:pPr>
      <w:rPr>
        <w:rFonts w:hint="default"/>
        <w:lang w:val="en-US" w:eastAsia="en-US" w:bidi="ar-SA"/>
      </w:rPr>
    </w:lvl>
  </w:abstractNum>
  <w:abstractNum w:abstractNumId="8" w15:restartNumberingAfterBreak="0">
    <w:nsid w:val="03D62ECE"/>
    <w:multiLevelType w:val="multilevel"/>
    <w:tmpl w:val="03D62ECE"/>
    <w:lvl w:ilvl="0">
      <w:numFmt w:val="bullet"/>
      <w:lvlText w:val=""/>
      <w:lvlJc w:val="left"/>
      <w:pPr>
        <w:ind w:left="1425" w:hanging="339"/>
      </w:pPr>
      <w:rPr>
        <w:rFonts w:ascii="Symbol" w:eastAsia="Symbol" w:hAnsi="Symbol" w:cs="Symbol" w:hint="default"/>
        <w:b w:val="0"/>
        <w:bCs w:val="0"/>
        <w:i w:val="0"/>
        <w:iCs w:val="0"/>
        <w:spacing w:val="0"/>
        <w:w w:val="102"/>
        <w:sz w:val="22"/>
        <w:szCs w:val="22"/>
        <w:lang w:val="en-US" w:eastAsia="en-US" w:bidi="ar-SA"/>
      </w:rPr>
    </w:lvl>
    <w:lvl w:ilvl="1">
      <w:numFmt w:val="bullet"/>
      <w:lvlText w:val="•"/>
      <w:lvlJc w:val="left"/>
      <w:pPr>
        <w:ind w:left="2178" w:hanging="339"/>
      </w:pPr>
      <w:rPr>
        <w:rFonts w:hint="default"/>
        <w:lang w:val="en-US" w:eastAsia="en-US" w:bidi="ar-SA"/>
      </w:rPr>
    </w:lvl>
    <w:lvl w:ilvl="2">
      <w:numFmt w:val="bullet"/>
      <w:lvlText w:val="•"/>
      <w:lvlJc w:val="left"/>
      <w:pPr>
        <w:ind w:left="2936" w:hanging="339"/>
      </w:pPr>
      <w:rPr>
        <w:rFonts w:hint="default"/>
        <w:lang w:val="en-US" w:eastAsia="en-US" w:bidi="ar-SA"/>
      </w:rPr>
    </w:lvl>
    <w:lvl w:ilvl="3">
      <w:numFmt w:val="bullet"/>
      <w:lvlText w:val="•"/>
      <w:lvlJc w:val="left"/>
      <w:pPr>
        <w:ind w:left="3694" w:hanging="339"/>
      </w:pPr>
      <w:rPr>
        <w:rFonts w:hint="default"/>
        <w:lang w:val="en-US" w:eastAsia="en-US" w:bidi="ar-SA"/>
      </w:rPr>
    </w:lvl>
    <w:lvl w:ilvl="4">
      <w:numFmt w:val="bullet"/>
      <w:lvlText w:val="•"/>
      <w:lvlJc w:val="left"/>
      <w:pPr>
        <w:ind w:left="4452" w:hanging="339"/>
      </w:pPr>
      <w:rPr>
        <w:rFonts w:hint="default"/>
        <w:lang w:val="en-US" w:eastAsia="en-US" w:bidi="ar-SA"/>
      </w:rPr>
    </w:lvl>
    <w:lvl w:ilvl="5">
      <w:numFmt w:val="bullet"/>
      <w:lvlText w:val="•"/>
      <w:lvlJc w:val="left"/>
      <w:pPr>
        <w:ind w:left="5210" w:hanging="339"/>
      </w:pPr>
      <w:rPr>
        <w:rFonts w:hint="default"/>
        <w:lang w:val="en-US" w:eastAsia="en-US" w:bidi="ar-SA"/>
      </w:rPr>
    </w:lvl>
    <w:lvl w:ilvl="6">
      <w:numFmt w:val="bullet"/>
      <w:lvlText w:val="•"/>
      <w:lvlJc w:val="left"/>
      <w:pPr>
        <w:ind w:left="5968" w:hanging="339"/>
      </w:pPr>
      <w:rPr>
        <w:rFonts w:hint="default"/>
        <w:lang w:val="en-US" w:eastAsia="en-US" w:bidi="ar-SA"/>
      </w:rPr>
    </w:lvl>
    <w:lvl w:ilvl="7">
      <w:numFmt w:val="bullet"/>
      <w:lvlText w:val="•"/>
      <w:lvlJc w:val="left"/>
      <w:pPr>
        <w:ind w:left="6726" w:hanging="339"/>
      </w:pPr>
      <w:rPr>
        <w:rFonts w:hint="default"/>
        <w:lang w:val="en-US" w:eastAsia="en-US" w:bidi="ar-SA"/>
      </w:rPr>
    </w:lvl>
    <w:lvl w:ilvl="8">
      <w:numFmt w:val="bullet"/>
      <w:lvlText w:val="•"/>
      <w:lvlJc w:val="left"/>
      <w:pPr>
        <w:ind w:left="7484" w:hanging="339"/>
      </w:pPr>
      <w:rPr>
        <w:rFonts w:hint="default"/>
        <w:lang w:val="en-US" w:eastAsia="en-US" w:bidi="ar-SA"/>
      </w:rPr>
    </w:lvl>
  </w:abstractNum>
  <w:abstractNum w:abstractNumId="9" w15:restartNumberingAfterBreak="0">
    <w:nsid w:val="2470EC97"/>
    <w:multiLevelType w:val="multilevel"/>
    <w:tmpl w:val="2470EC97"/>
    <w:lvl w:ilvl="0">
      <w:start w:val="1"/>
      <w:numFmt w:val="decimal"/>
      <w:lvlText w:val="%1."/>
      <w:lvlJc w:val="left"/>
      <w:pPr>
        <w:ind w:left="976" w:hanging="228"/>
      </w:pPr>
      <w:rPr>
        <w:rFonts w:ascii="Times New Roman" w:eastAsia="Times New Roman" w:hAnsi="Times New Roman" w:cs="Times New Roman" w:hint="default"/>
        <w:b/>
        <w:bCs/>
        <w:i w:val="0"/>
        <w:iCs w:val="0"/>
        <w:spacing w:val="0"/>
        <w:w w:val="102"/>
        <w:sz w:val="22"/>
        <w:szCs w:val="22"/>
        <w:lang w:val="en-US" w:eastAsia="en-US" w:bidi="ar-SA"/>
      </w:rPr>
    </w:lvl>
    <w:lvl w:ilvl="1">
      <w:numFmt w:val="bullet"/>
      <w:lvlText w:val=""/>
      <w:lvlJc w:val="left"/>
      <w:pPr>
        <w:ind w:left="1425" w:hanging="339"/>
      </w:pPr>
      <w:rPr>
        <w:rFonts w:ascii="Symbol" w:eastAsia="Symbol" w:hAnsi="Symbol" w:cs="Symbol" w:hint="default"/>
        <w:b w:val="0"/>
        <w:bCs w:val="0"/>
        <w:i w:val="0"/>
        <w:iCs w:val="0"/>
        <w:spacing w:val="0"/>
        <w:w w:val="102"/>
        <w:sz w:val="22"/>
        <w:szCs w:val="22"/>
        <w:lang w:val="en-US" w:eastAsia="en-US" w:bidi="ar-SA"/>
      </w:rPr>
    </w:lvl>
    <w:lvl w:ilvl="2">
      <w:numFmt w:val="bullet"/>
      <w:lvlText w:val="•"/>
      <w:lvlJc w:val="left"/>
      <w:pPr>
        <w:ind w:left="2262" w:hanging="339"/>
      </w:pPr>
      <w:rPr>
        <w:rFonts w:hint="default"/>
        <w:lang w:val="en-US" w:eastAsia="en-US" w:bidi="ar-SA"/>
      </w:rPr>
    </w:lvl>
    <w:lvl w:ilvl="3">
      <w:numFmt w:val="bullet"/>
      <w:lvlText w:val="•"/>
      <w:lvlJc w:val="left"/>
      <w:pPr>
        <w:ind w:left="3104" w:hanging="339"/>
      </w:pPr>
      <w:rPr>
        <w:rFonts w:hint="default"/>
        <w:lang w:val="en-US" w:eastAsia="en-US" w:bidi="ar-SA"/>
      </w:rPr>
    </w:lvl>
    <w:lvl w:ilvl="4">
      <w:numFmt w:val="bullet"/>
      <w:lvlText w:val="•"/>
      <w:lvlJc w:val="left"/>
      <w:pPr>
        <w:ind w:left="3946" w:hanging="339"/>
      </w:pPr>
      <w:rPr>
        <w:rFonts w:hint="default"/>
        <w:lang w:val="en-US" w:eastAsia="en-US" w:bidi="ar-SA"/>
      </w:rPr>
    </w:lvl>
    <w:lvl w:ilvl="5">
      <w:numFmt w:val="bullet"/>
      <w:lvlText w:val="•"/>
      <w:lvlJc w:val="left"/>
      <w:pPr>
        <w:ind w:left="4788" w:hanging="339"/>
      </w:pPr>
      <w:rPr>
        <w:rFonts w:hint="default"/>
        <w:lang w:val="en-US" w:eastAsia="en-US" w:bidi="ar-SA"/>
      </w:rPr>
    </w:lvl>
    <w:lvl w:ilvl="6">
      <w:numFmt w:val="bullet"/>
      <w:lvlText w:val="•"/>
      <w:lvlJc w:val="left"/>
      <w:pPr>
        <w:ind w:left="5631" w:hanging="339"/>
      </w:pPr>
      <w:rPr>
        <w:rFonts w:hint="default"/>
        <w:lang w:val="en-US" w:eastAsia="en-US" w:bidi="ar-SA"/>
      </w:rPr>
    </w:lvl>
    <w:lvl w:ilvl="7">
      <w:numFmt w:val="bullet"/>
      <w:lvlText w:val="•"/>
      <w:lvlJc w:val="left"/>
      <w:pPr>
        <w:ind w:left="6473" w:hanging="339"/>
      </w:pPr>
      <w:rPr>
        <w:rFonts w:hint="default"/>
        <w:lang w:val="en-US" w:eastAsia="en-US" w:bidi="ar-SA"/>
      </w:rPr>
    </w:lvl>
    <w:lvl w:ilvl="8">
      <w:numFmt w:val="bullet"/>
      <w:lvlText w:val="•"/>
      <w:lvlJc w:val="left"/>
      <w:pPr>
        <w:ind w:left="7315" w:hanging="339"/>
      </w:pPr>
      <w:rPr>
        <w:rFonts w:hint="default"/>
        <w:lang w:val="en-US" w:eastAsia="en-US" w:bidi="ar-SA"/>
      </w:rPr>
    </w:lvl>
  </w:abstractNum>
  <w:abstractNum w:abstractNumId="10" w15:restartNumberingAfterBreak="0">
    <w:nsid w:val="25B654F3"/>
    <w:multiLevelType w:val="multilevel"/>
    <w:tmpl w:val="25B654F3"/>
    <w:lvl w:ilvl="0">
      <w:start w:val="5"/>
      <w:numFmt w:val="decimal"/>
      <w:lvlText w:val="%1"/>
      <w:lvlJc w:val="left"/>
      <w:pPr>
        <w:ind w:left="1147" w:hanging="399"/>
      </w:pPr>
      <w:rPr>
        <w:rFonts w:hint="default"/>
        <w:lang w:val="en-US" w:eastAsia="en-US" w:bidi="ar-SA"/>
      </w:rPr>
    </w:lvl>
    <w:lvl w:ilvl="1">
      <w:start w:val="1"/>
      <w:numFmt w:val="decimal"/>
      <w:lvlText w:val="%1.%2."/>
      <w:lvlJc w:val="left"/>
      <w:pPr>
        <w:ind w:left="1147" w:hanging="399"/>
      </w:pPr>
      <w:rPr>
        <w:rFonts w:ascii="Times New Roman" w:eastAsia="Times New Roman" w:hAnsi="Times New Roman" w:cs="Times New Roman" w:hint="default"/>
        <w:b/>
        <w:bCs/>
        <w:i w:val="0"/>
        <w:iCs w:val="0"/>
        <w:spacing w:val="-3"/>
        <w:w w:val="102"/>
        <w:sz w:val="22"/>
        <w:szCs w:val="22"/>
        <w:lang w:val="en-US" w:eastAsia="en-US" w:bidi="ar-SA"/>
      </w:rPr>
    </w:lvl>
    <w:lvl w:ilvl="2">
      <w:start w:val="1"/>
      <w:numFmt w:val="decimal"/>
      <w:lvlText w:val="%1.%2.%3."/>
      <w:lvlJc w:val="left"/>
      <w:pPr>
        <w:ind w:left="1316" w:hanging="568"/>
      </w:pPr>
      <w:rPr>
        <w:rFonts w:hint="default"/>
        <w:spacing w:val="-3"/>
        <w:w w:val="102"/>
        <w:lang w:val="en-US" w:eastAsia="en-US" w:bidi="ar-SA"/>
      </w:rPr>
    </w:lvl>
    <w:lvl w:ilvl="3">
      <w:numFmt w:val="bullet"/>
      <w:lvlText w:val="•"/>
      <w:lvlJc w:val="left"/>
      <w:pPr>
        <w:ind w:left="3026" w:hanging="568"/>
      </w:pPr>
      <w:rPr>
        <w:rFonts w:hint="default"/>
        <w:lang w:val="en-US" w:eastAsia="en-US" w:bidi="ar-SA"/>
      </w:rPr>
    </w:lvl>
    <w:lvl w:ilvl="4">
      <w:numFmt w:val="bullet"/>
      <w:lvlText w:val="•"/>
      <w:lvlJc w:val="left"/>
      <w:pPr>
        <w:ind w:left="3880" w:hanging="568"/>
      </w:pPr>
      <w:rPr>
        <w:rFonts w:hint="default"/>
        <w:lang w:val="en-US" w:eastAsia="en-US" w:bidi="ar-SA"/>
      </w:rPr>
    </w:lvl>
    <w:lvl w:ilvl="5">
      <w:numFmt w:val="bullet"/>
      <w:lvlText w:val="•"/>
      <w:lvlJc w:val="left"/>
      <w:pPr>
        <w:ind w:left="4733" w:hanging="568"/>
      </w:pPr>
      <w:rPr>
        <w:rFonts w:hint="default"/>
        <w:lang w:val="en-US" w:eastAsia="en-US" w:bidi="ar-SA"/>
      </w:rPr>
    </w:lvl>
    <w:lvl w:ilvl="6">
      <w:numFmt w:val="bullet"/>
      <w:lvlText w:val="•"/>
      <w:lvlJc w:val="left"/>
      <w:pPr>
        <w:ind w:left="5586" w:hanging="568"/>
      </w:pPr>
      <w:rPr>
        <w:rFonts w:hint="default"/>
        <w:lang w:val="en-US" w:eastAsia="en-US" w:bidi="ar-SA"/>
      </w:rPr>
    </w:lvl>
    <w:lvl w:ilvl="7">
      <w:numFmt w:val="bullet"/>
      <w:lvlText w:val="•"/>
      <w:lvlJc w:val="left"/>
      <w:pPr>
        <w:ind w:left="6440" w:hanging="568"/>
      </w:pPr>
      <w:rPr>
        <w:rFonts w:hint="default"/>
        <w:lang w:val="en-US" w:eastAsia="en-US" w:bidi="ar-SA"/>
      </w:rPr>
    </w:lvl>
    <w:lvl w:ilvl="8">
      <w:numFmt w:val="bullet"/>
      <w:lvlText w:val="•"/>
      <w:lvlJc w:val="left"/>
      <w:pPr>
        <w:ind w:left="7293" w:hanging="568"/>
      </w:pPr>
      <w:rPr>
        <w:rFonts w:hint="default"/>
        <w:lang w:val="en-US" w:eastAsia="en-US" w:bidi="ar-SA"/>
      </w:rPr>
    </w:lvl>
  </w:abstractNum>
  <w:abstractNum w:abstractNumId="11" w15:restartNumberingAfterBreak="0">
    <w:nsid w:val="2A8F537B"/>
    <w:multiLevelType w:val="multilevel"/>
    <w:tmpl w:val="2A8F537B"/>
    <w:lvl w:ilvl="0">
      <w:start w:val="1"/>
      <w:numFmt w:val="decimal"/>
      <w:lvlText w:val="%1."/>
      <w:lvlJc w:val="left"/>
      <w:pPr>
        <w:ind w:left="1425"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numFmt w:val="bullet"/>
      <w:lvlText w:val="•"/>
      <w:lvlJc w:val="left"/>
      <w:pPr>
        <w:ind w:left="2178" w:hanging="339"/>
      </w:pPr>
      <w:rPr>
        <w:rFonts w:hint="default"/>
        <w:lang w:val="en-US" w:eastAsia="en-US" w:bidi="ar-SA"/>
      </w:rPr>
    </w:lvl>
    <w:lvl w:ilvl="2">
      <w:numFmt w:val="bullet"/>
      <w:lvlText w:val="•"/>
      <w:lvlJc w:val="left"/>
      <w:pPr>
        <w:ind w:left="2936" w:hanging="339"/>
      </w:pPr>
      <w:rPr>
        <w:rFonts w:hint="default"/>
        <w:lang w:val="en-US" w:eastAsia="en-US" w:bidi="ar-SA"/>
      </w:rPr>
    </w:lvl>
    <w:lvl w:ilvl="3">
      <w:numFmt w:val="bullet"/>
      <w:lvlText w:val="•"/>
      <w:lvlJc w:val="left"/>
      <w:pPr>
        <w:ind w:left="3694" w:hanging="339"/>
      </w:pPr>
      <w:rPr>
        <w:rFonts w:hint="default"/>
        <w:lang w:val="en-US" w:eastAsia="en-US" w:bidi="ar-SA"/>
      </w:rPr>
    </w:lvl>
    <w:lvl w:ilvl="4">
      <w:numFmt w:val="bullet"/>
      <w:lvlText w:val="•"/>
      <w:lvlJc w:val="left"/>
      <w:pPr>
        <w:ind w:left="4452" w:hanging="339"/>
      </w:pPr>
      <w:rPr>
        <w:rFonts w:hint="default"/>
        <w:lang w:val="en-US" w:eastAsia="en-US" w:bidi="ar-SA"/>
      </w:rPr>
    </w:lvl>
    <w:lvl w:ilvl="5">
      <w:numFmt w:val="bullet"/>
      <w:lvlText w:val="•"/>
      <w:lvlJc w:val="left"/>
      <w:pPr>
        <w:ind w:left="5210" w:hanging="339"/>
      </w:pPr>
      <w:rPr>
        <w:rFonts w:hint="default"/>
        <w:lang w:val="en-US" w:eastAsia="en-US" w:bidi="ar-SA"/>
      </w:rPr>
    </w:lvl>
    <w:lvl w:ilvl="6">
      <w:numFmt w:val="bullet"/>
      <w:lvlText w:val="•"/>
      <w:lvlJc w:val="left"/>
      <w:pPr>
        <w:ind w:left="5968" w:hanging="339"/>
      </w:pPr>
      <w:rPr>
        <w:rFonts w:hint="default"/>
        <w:lang w:val="en-US" w:eastAsia="en-US" w:bidi="ar-SA"/>
      </w:rPr>
    </w:lvl>
    <w:lvl w:ilvl="7">
      <w:numFmt w:val="bullet"/>
      <w:lvlText w:val="•"/>
      <w:lvlJc w:val="left"/>
      <w:pPr>
        <w:ind w:left="6726" w:hanging="339"/>
      </w:pPr>
      <w:rPr>
        <w:rFonts w:hint="default"/>
        <w:lang w:val="en-US" w:eastAsia="en-US" w:bidi="ar-SA"/>
      </w:rPr>
    </w:lvl>
    <w:lvl w:ilvl="8">
      <w:numFmt w:val="bullet"/>
      <w:lvlText w:val="•"/>
      <w:lvlJc w:val="left"/>
      <w:pPr>
        <w:ind w:left="7484" w:hanging="339"/>
      </w:pPr>
      <w:rPr>
        <w:rFonts w:hint="default"/>
        <w:lang w:val="en-US" w:eastAsia="en-US" w:bidi="ar-SA"/>
      </w:rPr>
    </w:lvl>
  </w:abstractNum>
  <w:abstractNum w:abstractNumId="12" w15:restartNumberingAfterBreak="0">
    <w:nsid w:val="4D4DC07F"/>
    <w:multiLevelType w:val="multilevel"/>
    <w:tmpl w:val="4D4DC07F"/>
    <w:lvl w:ilvl="0">
      <w:numFmt w:val="bullet"/>
      <w:lvlText w:val=""/>
      <w:lvlJc w:val="left"/>
      <w:pPr>
        <w:ind w:left="1425" w:hanging="339"/>
      </w:pPr>
      <w:rPr>
        <w:rFonts w:ascii="Wingdings" w:eastAsia="Wingdings" w:hAnsi="Wingdings" w:cs="Wingdings" w:hint="default"/>
        <w:b w:val="0"/>
        <w:bCs w:val="0"/>
        <w:i w:val="0"/>
        <w:iCs w:val="0"/>
        <w:spacing w:val="0"/>
        <w:w w:val="102"/>
        <w:sz w:val="22"/>
        <w:szCs w:val="22"/>
        <w:lang w:val="en-US" w:eastAsia="en-US" w:bidi="ar-SA"/>
      </w:rPr>
    </w:lvl>
    <w:lvl w:ilvl="1">
      <w:numFmt w:val="bullet"/>
      <w:lvlText w:val="•"/>
      <w:lvlJc w:val="left"/>
      <w:pPr>
        <w:ind w:left="2178" w:hanging="339"/>
      </w:pPr>
      <w:rPr>
        <w:rFonts w:hint="default"/>
        <w:lang w:val="en-US" w:eastAsia="en-US" w:bidi="ar-SA"/>
      </w:rPr>
    </w:lvl>
    <w:lvl w:ilvl="2">
      <w:numFmt w:val="bullet"/>
      <w:lvlText w:val="•"/>
      <w:lvlJc w:val="left"/>
      <w:pPr>
        <w:ind w:left="2936" w:hanging="339"/>
      </w:pPr>
      <w:rPr>
        <w:rFonts w:hint="default"/>
        <w:lang w:val="en-US" w:eastAsia="en-US" w:bidi="ar-SA"/>
      </w:rPr>
    </w:lvl>
    <w:lvl w:ilvl="3">
      <w:numFmt w:val="bullet"/>
      <w:lvlText w:val="•"/>
      <w:lvlJc w:val="left"/>
      <w:pPr>
        <w:ind w:left="3694" w:hanging="339"/>
      </w:pPr>
      <w:rPr>
        <w:rFonts w:hint="default"/>
        <w:lang w:val="en-US" w:eastAsia="en-US" w:bidi="ar-SA"/>
      </w:rPr>
    </w:lvl>
    <w:lvl w:ilvl="4">
      <w:numFmt w:val="bullet"/>
      <w:lvlText w:val="•"/>
      <w:lvlJc w:val="left"/>
      <w:pPr>
        <w:ind w:left="4452" w:hanging="339"/>
      </w:pPr>
      <w:rPr>
        <w:rFonts w:hint="default"/>
        <w:lang w:val="en-US" w:eastAsia="en-US" w:bidi="ar-SA"/>
      </w:rPr>
    </w:lvl>
    <w:lvl w:ilvl="5">
      <w:numFmt w:val="bullet"/>
      <w:lvlText w:val="•"/>
      <w:lvlJc w:val="left"/>
      <w:pPr>
        <w:ind w:left="5210" w:hanging="339"/>
      </w:pPr>
      <w:rPr>
        <w:rFonts w:hint="default"/>
        <w:lang w:val="en-US" w:eastAsia="en-US" w:bidi="ar-SA"/>
      </w:rPr>
    </w:lvl>
    <w:lvl w:ilvl="6">
      <w:numFmt w:val="bullet"/>
      <w:lvlText w:val="•"/>
      <w:lvlJc w:val="left"/>
      <w:pPr>
        <w:ind w:left="5968" w:hanging="339"/>
      </w:pPr>
      <w:rPr>
        <w:rFonts w:hint="default"/>
        <w:lang w:val="en-US" w:eastAsia="en-US" w:bidi="ar-SA"/>
      </w:rPr>
    </w:lvl>
    <w:lvl w:ilvl="7">
      <w:numFmt w:val="bullet"/>
      <w:lvlText w:val="•"/>
      <w:lvlJc w:val="left"/>
      <w:pPr>
        <w:ind w:left="6726" w:hanging="339"/>
      </w:pPr>
      <w:rPr>
        <w:rFonts w:hint="default"/>
        <w:lang w:val="en-US" w:eastAsia="en-US" w:bidi="ar-SA"/>
      </w:rPr>
    </w:lvl>
    <w:lvl w:ilvl="8">
      <w:numFmt w:val="bullet"/>
      <w:lvlText w:val="•"/>
      <w:lvlJc w:val="left"/>
      <w:pPr>
        <w:ind w:left="7484" w:hanging="339"/>
      </w:pPr>
      <w:rPr>
        <w:rFonts w:hint="default"/>
        <w:lang w:val="en-US" w:eastAsia="en-US" w:bidi="ar-SA"/>
      </w:rPr>
    </w:lvl>
  </w:abstractNum>
  <w:abstractNum w:abstractNumId="13" w15:restartNumberingAfterBreak="0">
    <w:nsid w:val="59ADCABA"/>
    <w:multiLevelType w:val="multilevel"/>
    <w:tmpl w:val="59ADCABA"/>
    <w:lvl w:ilvl="0">
      <w:start w:val="1"/>
      <w:numFmt w:val="decimal"/>
      <w:lvlText w:val="%1."/>
      <w:lvlJc w:val="left"/>
      <w:pPr>
        <w:ind w:left="3738" w:hanging="264"/>
        <w:jc w:val="right"/>
      </w:pPr>
      <w:rPr>
        <w:rFonts w:ascii="Times New Roman" w:eastAsia="Times New Roman" w:hAnsi="Times New Roman" w:cs="Times New Roman" w:hint="default"/>
        <w:b/>
        <w:bCs/>
        <w:i w:val="0"/>
        <w:iCs w:val="0"/>
        <w:spacing w:val="0"/>
        <w:w w:val="101"/>
        <w:sz w:val="26"/>
        <w:szCs w:val="26"/>
        <w:lang w:val="en-US" w:eastAsia="en-US" w:bidi="ar-SA"/>
      </w:rPr>
    </w:lvl>
    <w:lvl w:ilvl="1">
      <w:start w:val="1"/>
      <w:numFmt w:val="decimal"/>
      <w:lvlText w:val="%2."/>
      <w:lvlJc w:val="left"/>
      <w:pPr>
        <w:ind w:left="1425"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4324" w:hanging="339"/>
      </w:pPr>
      <w:rPr>
        <w:rFonts w:hint="default"/>
        <w:lang w:val="en-US" w:eastAsia="en-US" w:bidi="ar-SA"/>
      </w:rPr>
    </w:lvl>
    <w:lvl w:ilvl="3">
      <w:numFmt w:val="bullet"/>
      <w:lvlText w:val="•"/>
      <w:lvlJc w:val="left"/>
      <w:pPr>
        <w:ind w:left="4908" w:hanging="339"/>
      </w:pPr>
      <w:rPr>
        <w:rFonts w:hint="default"/>
        <w:lang w:val="en-US" w:eastAsia="en-US" w:bidi="ar-SA"/>
      </w:rPr>
    </w:lvl>
    <w:lvl w:ilvl="4">
      <w:numFmt w:val="bullet"/>
      <w:lvlText w:val="•"/>
      <w:lvlJc w:val="left"/>
      <w:pPr>
        <w:ind w:left="5493" w:hanging="339"/>
      </w:pPr>
      <w:rPr>
        <w:rFonts w:hint="default"/>
        <w:lang w:val="en-US" w:eastAsia="en-US" w:bidi="ar-SA"/>
      </w:rPr>
    </w:lvl>
    <w:lvl w:ilvl="5">
      <w:numFmt w:val="bullet"/>
      <w:lvlText w:val="•"/>
      <w:lvlJc w:val="left"/>
      <w:pPr>
        <w:ind w:left="6077" w:hanging="339"/>
      </w:pPr>
      <w:rPr>
        <w:rFonts w:hint="default"/>
        <w:lang w:val="en-US" w:eastAsia="en-US" w:bidi="ar-SA"/>
      </w:rPr>
    </w:lvl>
    <w:lvl w:ilvl="6">
      <w:numFmt w:val="bullet"/>
      <w:lvlText w:val="•"/>
      <w:lvlJc w:val="left"/>
      <w:pPr>
        <w:ind w:left="6662" w:hanging="339"/>
      </w:pPr>
      <w:rPr>
        <w:rFonts w:hint="default"/>
        <w:lang w:val="en-US" w:eastAsia="en-US" w:bidi="ar-SA"/>
      </w:rPr>
    </w:lvl>
    <w:lvl w:ilvl="7">
      <w:numFmt w:val="bullet"/>
      <w:lvlText w:val="•"/>
      <w:lvlJc w:val="left"/>
      <w:pPr>
        <w:ind w:left="7246" w:hanging="339"/>
      </w:pPr>
      <w:rPr>
        <w:rFonts w:hint="default"/>
        <w:lang w:val="en-US" w:eastAsia="en-US" w:bidi="ar-SA"/>
      </w:rPr>
    </w:lvl>
    <w:lvl w:ilvl="8">
      <w:numFmt w:val="bullet"/>
      <w:lvlText w:val="•"/>
      <w:lvlJc w:val="left"/>
      <w:pPr>
        <w:ind w:left="7831" w:hanging="339"/>
      </w:pPr>
      <w:rPr>
        <w:rFonts w:hint="default"/>
        <w:lang w:val="en-US" w:eastAsia="en-US" w:bidi="ar-SA"/>
      </w:rPr>
    </w:lvl>
  </w:abstractNum>
  <w:abstractNum w:abstractNumId="14" w15:restartNumberingAfterBreak="0">
    <w:nsid w:val="5A241D34"/>
    <w:multiLevelType w:val="multilevel"/>
    <w:tmpl w:val="5A241D34"/>
    <w:lvl w:ilvl="0">
      <w:start w:val="1"/>
      <w:numFmt w:val="decimal"/>
      <w:lvlText w:val="%1."/>
      <w:lvlJc w:val="left"/>
      <w:pPr>
        <w:ind w:left="1425" w:hanging="339"/>
      </w:pPr>
      <w:rPr>
        <w:rFonts w:ascii="Times New Roman" w:eastAsia="Times New Roman" w:hAnsi="Times New Roman" w:cs="Times New Roman" w:hint="default"/>
        <w:b/>
        <w:bCs/>
        <w:i w:val="0"/>
        <w:iCs w:val="0"/>
        <w:spacing w:val="0"/>
        <w:w w:val="102"/>
        <w:sz w:val="22"/>
        <w:szCs w:val="22"/>
        <w:lang w:val="en-US" w:eastAsia="en-US" w:bidi="ar-SA"/>
      </w:rPr>
    </w:lvl>
    <w:lvl w:ilvl="1">
      <w:numFmt w:val="bullet"/>
      <w:lvlText w:val="•"/>
      <w:lvlJc w:val="left"/>
      <w:pPr>
        <w:ind w:left="2178" w:hanging="339"/>
      </w:pPr>
      <w:rPr>
        <w:rFonts w:hint="default"/>
        <w:lang w:val="en-US" w:eastAsia="en-US" w:bidi="ar-SA"/>
      </w:rPr>
    </w:lvl>
    <w:lvl w:ilvl="2">
      <w:numFmt w:val="bullet"/>
      <w:lvlText w:val="•"/>
      <w:lvlJc w:val="left"/>
      <w:pPr>
        <w:ind w:left="2936" w:hanging="339"/>
      </w:pPr>
      <w:rPr>
        <w:rFonts w:hint="default"/>
        <w:lang w:val="en-US" w:eastAsia="en-US" w:bidi="ar-SA"/>
      </w:rPr>
    </w:lvl>
    <w:lvl w:ilvl="3">
      <w:numFmt w:val="bullet"/>
      <w:lvlText w:val="•"/>
      <w:lvlJc w:val="left"/>
      <w:pPr>
        <w:ind w:left="3694" w:hanging="339"/>
      </w:pPr>
      <w:rPr>
        <w:rFonts w:hint="default"/>
        <w:lang w:val="en-US" w:eastAsia="en-US" w:bidi="ar-SA"/>
      </w:rPr>
    </w:lvl>
    <w:lvl w:ilvl="4">
      <w:numFmt w:val="bullet"/>
      <w:lvlText w:val="•"/>
      <w:lvlJc w:val="left"/>
      <w:pPr>
        <w:ind w:left="4452" w:hanging="339"/>
      </w:pPr>
      <w:rPr>
        <w:rFonts w:hint="default"/>
        <w:lang w:val="en-US" w:eastAsia="en-US" w:bidi="ar-SA"/>
      </w:rPr>
    </w:lvl>
    <w:lvl w:ilvl="5">
      <w:numFmt w:val="bullet"/>
      <w:lvlText w:val="•"/>
      <w:lvlJc w:val="left"/>
      <w:pPr>
        <w:ind w:left="5210" w:hanging="339"/>
      </w:pPr>
      <w:rPr>
        <w:rFonts w:hint="default"/>
        <w:lang w:val="en-US" w:eastAsia="en-US" w:bidi="ar-SA"/>
      </w:rPr>
    </w:lvl>
    <w:lvl w:ilvl="6">
      <w:numFmt w:val="bullet"/>
      <w:lvlText w:val="•"/>
      <w:lvlJc w:val="left"/>
      <w:pPr>
        <w:ind w:left="5968" w:hanging="339"/>
      </w:pPr>
      <w:rPr>
        <w:rFonts w:hint="default"/>
        <w:lang w:val="en-US" w:eastAsia="en-US" w:bidi="ar-SA"/>
      </w:rPr>
    </w:lvl>
    <w:lvl w:ilvl="7">
      <w:numFmt w:val="bullet"/>
      <w:lvlText w:val="•"/>
      <w:lvlJc w:val="left"/>
      <w:pPr>
        <w:ind w:left="6726" w:hanging="339"/>
      </w:pPr>
      <w:rPr>
        <w:rFonts w:hint="default"/>
        <w:lang w:val="en-US" w:eastAsia="en-US" w:bidi="ar-SA"/>
      </w:rPr>
    </w:lvl>
    <w:lvl w:ilvl="8">
      <w:numFmt w:val="bullet"/>
      <w:lvlText w:val="•"/>
      <w:lvlJc w:val="left"/>
      <w:pPr>
        <w:ind w:left="7484" w:hanging="339"/>
      </w:pPr>
      <w:rPr>
        <w:rFonts w:hint="default"/>
        <w:lang w:val="en-US" w:eastAsia="en-US" w:bidi="ar-SA"/>
      </w:rPr>
    </w:lvl>
  </w:abstractNum>
  <w:abstractNum w:abstractNumId="15" w15:restartNumberingAfterBreak="0">
    <w:nsid w:val="72183CF9"/>
    <w:multiLevelType w:val="multilevel"/>
    <w:tmpl w:val="72183CF9"/>
    <w:lvl w:ilvl="0">
      <w:numFmt w:val="bullet"/>
      <w:lvlText w:val=""/>
      <w:lvlJc w:val="left"/>
      <w:pPr>
        <w:ind w:left="1425" w:hanging="339"/>
      </w:pPr>
      <w:rPr>
        <w:rFonts w:ascii="Symbol" w:eastAsia="Symbol" w:hAnsi="Symbol" w:cs="Symbol" w:hint="default"/>
        <w:b w:val="0"/>
        <w:bCs w:val="0"/>
        <w:i w:val="0"/>
        <w:iCs w:val="0"/>
        <w:spacing w:val="0"/>
        <w:w w:val="102"/>
        <w:sz w:val="22"/>
        <w:szCs w:val="22"/>
        <w:lang w:val="en-US" w:eastAsia="en-US" w:bidi="ar-SA"/>
      </w:rPr>
    </w:lvl>
    <w:lvl w:ilvl="1">
      <w:numFmt w:val="bullet"/>
      <w:lvlText w:val="o"/>
      <w:lvlJc w:val="left"/>
      <w:pPr>
        <w:ind w:left="2102" w:hanging="339"/>
      </w:pPr>
      <w:rPr>
        <w:rFonts w:ascii="Courier New" w:eastAsia="Courier New" w:hAnsi="Courier New" w:cs="Courier New" w:hint="default"/>
        <w:b w:val="0"/>
        <w:bCs w:val="0"/>
        <w:i w:val="0"/>
        <w:iCs w:val="0"/>
        <w:spacing w:val="0"/>
        <w:w w:val="102"/>
        <w:sz w:val="22"/>
        <w:szCs w:val="22"/>
        <w:lang w:val="en-US" w:eastAsia="en-US" w:bidi="ar-SA"/>
      </w:rPr>
    </w:lvl>
    <w:lvl w:ilvl="2">
      <w:numFmt w:val="bullet"/>
      <w:lvlText w:val="•"/>
      <w:lvlJc w:val="left"/>
      <w:pPr>
        <w:ind w:left="2866" w:hanging="339"/>
      </w:pPr>
      <w:rPr>
        <w:rFonts w:hint="default"/>
        <w:lang w:val="en-US" w:eastAsia="en-US" w:bidi="ar-SA"/>
      </w:rPr>
    </w:lvl>
    <w:lvl w:ilvl="3">
      <w:numFmt w:val="bullet"/>
      <w:lvlText w:val="•"/>
      <w:lvlJc w:val="left"/>
      <w:pPr>
        <w:ind w:left="3633" w:hanging="339"/>
      </w:pPr>
      <w:rPr>
        <w:rFonts w:hint="default"/>
        <w:lang w:val="en-US" w:eastAsia="en-US" w:bidi="ar-SA"/>
      </w:rPr>
    </w:lvl>
    <w:lvl w:ilvl="4">
      <w:numFmt w:val="bullet"/>
      <w:lvlText w:val="•"/>
      <w:lvlJc w:val="left"/>
      <w:pPr>
        <w:ind w:left="4400" w:hanging="339"/>
      </w:pPr>
      <w:rPr>
        <w:rFonts w:hint="default"/>
        <w:lang w:val="en-US" w:eastAsia="en-US" w:bidi="ar-SA"/>
      </w:rPr>
    </w:lvl>
    <w:lvl w:ilvl="5">
      <w:numFmt w:val="bullet"/>
      <w:lvlText w:val="•"/>
      <w:lvlJc w:val="left"/>
      <w:pPr>
        <w:ind w:left="5166" w:hanging="339"/>
      </w:pPr>
      <w:rPr>
        <w:rFonts w:hint="default"/>
        <w:lang w:val="en-US" w:eastAsia="en-US" w:bidi="ar-SA"/>
      </w:rPr>
    </w:lvl>
    <w:lvl w:ilvl="6">
      <w:numFmt w:val="bullet"/>
      <w:lvlText w:val="•"/>
      <w:lvlJc w:val="left"/>
      <w:pPr>
        <w:ind w:left="5933" w:hanging="339"/>
      </w:pPr>
      <w:rPr>
        <w:rFonts w:hint="default"/>
        <w:lang w:val="en-US" w:eastAsia="en-US" w:bidi="ar-SA"/>
      </w:rPr>
    </w:lvl>
    <w:lvl w:ilvl="7">
      <w:numFmt w:val="bullet"/>
      <w:lvlText w:val="•"/>
      <w:lvlJc w:val="left"/>
      <w:pPr>
        <w:ind w:left="6700" w:hanging="339"/>
      </w:pPr>
      <w:rPr>
        <w:rFonts w:hint="default"/>
        <w:lang w:val="en-US" w:eastAsia="en-US" w:bidi="ar-SA"/>
      </w:rPr>
    </w:lvl>
    <w:lvl w:ilvl="8">
      <w:numFmt w:val="bullet"/>
      <w:lvlText w:val="•"/>
      <w:lvlJc w:val="left"/>
      <w:pPr>
        <w:ind w:left="7466" w:hanging="339"/>
      </w:pPr>
      <w:rPr>
        <w:rFonts w:hint="default"/>
        <w:lang w:val="en-US" w:eastAsia="en-US" w:bidi="ar-SA"/>
      </w:rPr>
    </w:lvl>
  </w:abstractNum>
  <w:num w:numId="1" w16cid:durableId="1857646437">
    <w:abstractNumId w:val="6"/>
  </w:num>
  <w:num w:numId="2" w16cid:durableId="283848145">
    <w:abstractNumId w:val="4"/>
  </w:num>
  <w:num w:numId="3" w16cid:durableId="977683989">
    <w:abstractNumId w:val="13"/>
  </w:num>
  <w:num w:numId="4" w16cid:durableId="258295189">
    <w:abstractNumId w:val="2"/>
  </w:num>
  <w:num w:numId="5" w16cid:durableId="17047014">
    <w:abstractNumId w:val="1"/>
  </w:num>
  <w:num w:numId="6" w16cid:durableId="1764641909">
    <w:abstractNumId w:val="8"/>
  </w:num>
  <w:num w:numId="7" w16cid:durableId="1249079985">
    <w:abstractNumId w:val="10"/>
  </w:num>
  <w:num w:numId="8" w16cid:durableId="401678474">
    <w:abstractNumId w:val="15"/>
  </w:num>
  <w:num w:numId="9" w16cid:durableId="387458524">
    <w:abstractNumId w:val="7"/>
  </w:num>
  <w:num w:numId="10" w16cid:durableId="1453748757">
    <w:abstractNumId w:val="0"/>
  </w:num>
  <w:num w:numId="11" w16cid:durableId="1315141301">
    <w:abstractNumId w:val="11"/>
  </w:num>
  <w:num w:numId="12" w16cid:durableId="1425567696">
    <w:abstractNumId w:val="14"/>
  </w:num>
  <w:num w:numId="13" w16cid:durableId="180821722">
    <w:abstractNumId w:val="3"/>
  </w:num>
  <w:num w:numId="14" w16cid:durableId="946085937">
    <w:abstractNumId w:val="12"/>
  </w:num>
  <w:num w:numId="15" w16cid:durableId="639384426">
    <w:abstractNumId w:val="5"/>
  </w:num>
  <w:num w:numId="16" w16cid:durableId="17440608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Setting w:name="useWord2013TrackBottomHyphenation" w:uri="http://schemas.microsoft.com/office/word" w:val="1"/>
  </w:compat>
  <w:rsids>
    <w:rsidRoot w:val="00372738"/>
    <w:rsid w:val="00092CCE"/>
    <w:rsid w:val="00326C1E"/>
    <w:rsid w:val="00372738"/>
    <w:rsid w:val="00613559"/>
    <w:rsid w:val="0062555D"/>
    <w:rsid w:val="00B97B9C"/>
    <w:rsid w:val="07AE520A"/>
    <w:rsid w:val="103C03B2"/>
    <w:rsid w:val="2A851471"/>
    <w:rsid w:val="3BCE7CAB"/>
    <w:rsid w:val="41C068EE"/>
    <w:rsid w:val="4635213E"/>
    <w:rsid w:val="4AD56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977121"/>
  <w15:docId w15:val="{BBAAF264-19D7-4E36-A689-AEF055677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75"/>
      <w:ind w:left="2514"/>
      <w:outlineLvl w:val="0"/>
    </w:pPr>
    <w:rPr>
      <w:b/>
      <w:bCs/>
      <w:sz w:val="26"/>
      <w:szCs w:val="26"/>
    </w:rPr>
  </w:style>
  <w:style w:type="paragraph" w:styleId="Heading2">
    <w:name w:val="heading 2"/>
    <w:basedOn w:val="Normal"/>
    <w:uiPriority w:val="1"/>
    <w:qFormat/>
    <w:pPr>
      <w:ind w:left="748"/>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425" w:hanging="339"/>
    </w:pPr>
  </w:style>
  <w:style w:type="paragraph" w:customStyle="1" w:styleId="TableParagraph">
    <w:name w:val="Table Paragraph"/>
    <w:basedOn w:val="Normal"/>
    <w:uiPriority w:val="1"/>
    <w:qFormat/>
    <w:pPr>
      <w:spacing w:line="280" w:lineRule="exact"/>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14.jpeg"/><Relationship Id="rId39" Type="http://schemas.openxmlformats.org/officeDocument/2006/relationships/footer" Target="footer8.xml"/><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image" Target="media/image20.jpeg"/><Relationship Id="rId42" Type="http://schemas.openxmlformats.org/officeDocument/2006/relationships/image" Target="media/image26.jpeg"/><Relationship Id="rId47" Type="http://schemas.openxmlformats.org/officeDocument/2006/relationships/footer" Target="footer9.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footer" Target="footer6.xml"/><Relationship Id="rId38" Type="http://schemas.openxmlformats.org/officeDocument/2006/relationships/image" Target="media/image23.jpeg"/><Relationship Id="rId46" Type="http://schemas.openxmlformats.org/officeDocument/2006/relationships/image" Target="media/image30.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9.jpeg"/><Relationship Id="rId37" Type="http://schemas.openxmlformats.org/officeDocument/2006/relationships/footer" Target="footer7.xml"/><Relationship Id="rId40" Type="http://schemas.openxmlformats.org/officeDocument/2006/relationships/image" Target="media/image24.jpeg"/><Relationship Id="rId45"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oter" Target="footer5.xml"/><Relationship Id="rId44"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188CF9-86F8-4A0F-98FE-2A867C6BF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5467</Words>
  <Characters>31164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Microsoft Word - Sid Gray Book.docx</vt:lpstr>
    </vt:vector>
  </TitlesOfParts>
  <Company/>
  <LinksUpToDate>false</LinksUpToDate>
  <CharactersWithSpaces>36558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Sid Gray Book.docx</dc:title>
  <dc:creator>Student</dc:creator>
  <cp:lastModifiedBy>Yash Hulle</cp:lastModifiedBy>
  <cp:revision>3</cp:revision>
  <dcterms:created xsi:type="dcterms:W3CDTF">2025-05-16T10:37:00Z</dcterms:created>
  <dcterms:modified xsi:type="dcterms:W3CDTF">2025-05-21T12:24:00Z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2025-05-07T00:00:00Z</vt:filetime>
  </property>
  <property fmtid="{D5CDD505-2E9C-101B-9397-08002B2CF9AE}" pid="3" name="LastSaved">
    <vt:filetime>2025-05-16T00:00:00Z</vt:filetime>
  </property>
  <property fmtid="{D5CDD505-2E9C-101B-9397-08002B2CF9AE}" pid="4" name="Producer">
    <vt:lpwstr>Microsoft: Print To PDF</vt:lpwstr>
  </property>
  <property fmtid="{D5CDD505-2E9C-101B-9397-08002B2CF9AE}" pid="5" name="KSOProductBuildVer">
    <vt:lpwstr>1033-12.2.0.21179</vt:lpwstr>
  </property>
  <property fmtid="{D5CDD505-2E9C-101B-9397-08002B2CF9AE}" pid="6" name="ICV">
    <vt:lpwstr>D0A71D6C0925414C8346996498C087FD_12</vt:lpwstr>
  </property>
</Properties>
</file>